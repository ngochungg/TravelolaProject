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3350" w:rsidRDefault="0064499D">
      <w:pPr>
        <w:rPr>
          <w:rFonts w:ascii="Times New Roman" w:eastAsia="Times New Roman" w:hAnsi="Times New Roman" w:cs="Times New Roman"/>
          <w:u w:val="single"/>
        </w:rPr>
      </w:pPr>
      <w:r>
        <w:rPr>
          <w:noProof/>
        </w:rPr>
        <w:drawing>
          <wp:anchor distT="0" distB="0" distL="114300" distR="114300" simplePos="0" relativeHeight="251658240" behindDoc="0" locked="0" layoutInCell="1" hidden="0" allowOverlap="1">
            <wp:simplePos x="0" y="0"/>
            <wp:positionH relativeFrom="column">
              <wp:posOffset>-260984</wp:posOffset>
            </wp:positionH>
            <wp:positionV relativeFrom="paragraph">
              <wp:posOffset>0</wp:posOffset>
            </wp:positionV>
            <wp:extent cx="1537970" cy="1028700"/>
            <wp:effectExtent l="0" t="0" r="0" b="0"/>
            <wp:wrapNone/>
            <wp:docPr id="7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1537970" cy="102870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1003300</wp:posOffset>
                </wp:positionH>
                <wp:positionV relativeFrom="paragraph">
                  <wp:posOffset>-292099</wp:posOffset>
                </wp:positionV>
                <wp:extent cx="5105400" cy="1682785"/>
                <wp:effectExtent l="0" t="0" r="0" b="0"/>
                <wp:wrapNone/>
                <wp:docPr id="703" name="Rectangle 703"/>
                <wp:cNvGraphicFramePr/>
                <a:graphic xmlns:a="http://schemas.openxmlformats.org/drawingml/2006/main">
                  <a:graphicData uri="http://schemas.microsoft.com/office/word/2010/wordprocessingShape">
                    <wps:wsp>
                      <wps:cNvSpPr/>
                      <wps:spPr>
                        <a:xfrm>
                          <a:off x="2798063" y="2948727"/>
                          <a:ext cx="5095875" cy="1662546"/>
                        </a:xfrm>
                        <a:prstGeom prst="rect">
                          <a:avLst/>
                        </a:prstGeom>
                        <a:noFill/>
                        <a:ln>
                          <a:noFill/>
                        </a:ln>
                      </wps:spPr>
                      <wps:txbx>
                        <w:txbxContent>
                          <w:p w:rsidR="00CE2506" w:rsidRDefault="00CE2506">
                            <w:pPr>
                              <w:spacing w:before="120" w:after="240" w:line="275" w:lineRule="auto"/>
                              <w:jc w:val="center"/>
                              <w:textDirection w:val="btLr"/>
                            </w:pPr>
                            <w:r>
                              <w:rPr>
                                <w:rFonts w:ascii="Times" w:eastAsia="Times" w:hAnsi="Times" w:cs="Times"/>
                                <w:b/>
                                <w:color w:val="000000"/>
                                <w:sz w:val="26"/>
                              </w:rPr>
                              <w:t>FPT ACADEMY INTERNATIONAL</w:t>
                            </w:r>
                          </w:p>
                          <w:p w:rsidR="00CE2506" w:rsidRDefault="00CE2506">
                            <w:pPr>
                              <w:spacing w:before="120" w:after="240" w:line="275" w:lineRule="auto"/>
                              <w:jc w:val="center"/>
                              <w:textDirection w:val="btLr"/>
                            </w:pPr>
                            <w:r>
                              <w:rPr>
                                <w:rFonts w:ascii="Times" w:eastAsia="Times" w:hAnsi="Times" w:cs="Times"/>
                                <w:b/>
                                <w:color w:val="000000"/>
                                <w:sz w:val="36"/>
                              </w:rPr>
                              <w:t>FPT – APTECH COMPUTER EDUCATION</w:t>
                            </w:r>
                          </w:p>
                          <w:p w:rsidR="00CE2506" w:rsidRDefault="00CE2506">
                            <w:pPr>
                              <w:jc w:val="center"/>
                              <w:textDirection w:val="btLr"/>
                            </w:pPr>
                            <w:r>
                              <w:rPr>
                                <w:rFonts w:ascii="Arial" w:eastAsia="Arial" w:hAnsi="Arial" w:cs="Arial"/>
                                <w:b/>
                                <w:color w:val="000000"/>
                              </w:rPr>
                              <w:t>ACE-HCMC-2-FPT</w:t>
                            </w:r>
                          </w:p>
                          <w:p w:rsidR="00CE2506" w:rsidRDefault="00CE2506">
                            <w:pPr>
                              <w:jc w:val="center"/>
                              <w:textDirection w:val="btLr"/>
                            </w:pPr>
                            <w:r>
                              <w:rPr>
                                <w:rFonts w:ascii="Arial" w:eastAsia="Arial" w:hAnsi="Arial" w:cs="Arial"/>
                                <w:b/>
                                <w:color w:val="000000"/>
                              </w:rPr>
                              <w:t>590 Cach Mang Thang 8, District 3, Ho Chi Minh City, Viet Nam</w:t>
                            </w:r>
                          </w:p>
                        </w:txbxContent>
                      </wps:txbx>
                      <wps:bodyPr spcFirstLastPara="1" wrap="square" lIns="91425" tIns="45700" rIns="91425" bIns="45700" anchor="t" anchorCtr="0">
                        <a:noAutofit/>
                      </wps:bodyPr>
                    </wps:wsp>
                  </a:graphicData>
                </a:graphic>
              </wp:anchor>
            </w:drawing>
          </mc:Choice>
          <mc:Fallback>
            <w:pict>
              <v:rect id="Rectangle 703" o:spid="_x0000_s1026" style="position:absolute;margin-left:79pt;margin-top:-23pt;width:402pt;height:13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" filled="f" stroked="f">
                <v:textbox inset="2.53958mm,1.2694mm,2.53958mm,1.2694mm">
                  <w:txbxContent>
                    <w:p w:rsidR="00CE2506" w:rsidRDefault="00CE2506">
                      <w:pPr>
                        <w:spacing w:before="120" w:after="240" w:line="275" w:lineRule="auto"/>
                        <w:jc w:val="center"/>
                        <w:textDirection w:val="btLr"/>
                      </w:pPr>
                      <w:r>
                        <w:rPr>
                          <w:rFonts w:ascii="Times" w:eastAsia="Times" w:hAnsi="Times" w:cs="Times"/>
                          <w:b/>
                          <w:color w:val="000000"/>
                          <w:sz w:val="26"/>
                        </w:rPr>
                        <w:t>FPT ACADEMY INTERNATIONAL</w:t>
                      </w:r>
                    </w:p>
                    <w:p w:rsidR="00CE2506" w:rsidRDefault="00CE2506">
                      <w:pPr>
                        <w:spacing w:before="120" w:after="240" w:line="275" w:lineRule="auto"/>
                        <w:jc w:val="center"/>
                        <w:textDirection w:val="btLr"/>
                      </w:pPr>
                      <w:r>
                        <w:rPr>
                          <w:rFonts w:ascii="Times" w:eastAsia="Times" w:hAnsi="Times" w:cs="Times"/>
                          <w:b/>
                          <w:color w:val="000000"/>
                          <w:sz w:val="36"/>
                        </w:rPr>
                        <w:t>FPT – APTECH COMPUTER EDUCATION</w:t>
                      </w:r>
                    </w:p>
                    <w:p w:rsidR="00CE2506" w:rsidRDefault="00CE2506">
                      <w:pPr>
                        <w:jc w:val="center"/>
                        <w:textDirection w:val="btLr"/>
                      </w:pPr>
                      <w:r>
                        <w:rPr>
                          <w:rFonts w:ascii="Arial" w:eastAsia="Arial" w:hAnsi="Arial" w:cs="Arial"/>
                          <w:b/>
                          <w:color w:val="000000"/>
                        </w:rPr>
                        <w:t>ACE-HCMC-2-FPT</w:t>
                      </w:r>
                    </w:p>
                    <w:p w:rsidR="00CE2506" w:rsidRDefault="00CE2506">
                      <w:pPr>
                        <w:jc w:val="center"/>
                        <w:textDirection w:val="btLr"/>
                      </w:pPr>
                      <w:r>
                        <w:rPr>
                          <w:rFonts w:ascii="Arial" w:eastAsia="Arial" w:hAnsi="Arial" w:cs="Arial"/>
                          <w:b/>
                          <w:color w:val="000000"/>
                        </w:rPr>
                        <w:t>590 Cach Mang Thang 8, District 3, Ho Chi Minh City, Viet Nam</w:t>
                      </w:r>
                    </w:p>
                  </w:txbxContent>
                </v:textbox>
              </v:rect>
            </w:pict>
          </mc:Fallback>
        </mc:AlternateContent>
      </w:r>
    </w:p>
    <w:p w:rsidR="00CF3350" w:rsidRDefault="00CF3350">
      <w:pPr>
        <w:rPr>
          <w:rFonts w:ascii="Times New Roman" w:eastAsia="Times New Roman" w:hAnsi="Times New Roman" w:cs="Times New Roman"/>
        </w:rPr>
      </w:pPr>
    </w:p>
    <w:p w:rsidR="00CF3350" w:rsidRDefault="00CF3350">
      <w:pPr>
        <w:rPr>
          <w:rFonts w:ascii="Times New Roman" w:eastAsia="Times New Roman" w:hAnsi="Times New Roman" w:cs="Times New Roman"/>
        </w:rPr>
      </w:pPr>
    </w:p>
    <w:p w:rsidR="00CF3350" w:rsidRDefault="0064499D">
      <w:pPr>
        <w:rPr>
          <w:rFonts w:ascii="Times New Roman" w:eastAsia="Times New Roman" w:hAnsi="Times New Roman" w:cs="Times New Roman"/>
        </w:rPr>
      </w:pPr>
      <w:r>
        <w:rPr>
          <w:noProof/>
        </w:rPr>
        <mc:AlternateContent>
          <mc:Choice Requires="wps">
            <w:drawing>
              <wp:anchor distT="0" distB="0" distL="114300" distR="114300" simplePos="0" relativeHeight="251660288" behindDoc="0" locked="0" layoutInCell="1" hidden="0" allowOverlap="1">
                <wp:simplePos x="0" y="0"/>
                <wp:positionH relativeFrom="column">
                  <wp:posOffset>1</wp:posOffset>
                </wp:positionH>
                <wp:positionV relativeFrom="paragraph">
                  <wp:posOffset>342900</wp:posOffset>
                </wp:positionV>
                <wp:extent cx="6935724" cy="12700"/>
                <wp:effectExtent l="0" t="0" r="0" b="0"/>
                <wp:wrapNone/>
                <wp:docPr id="702" name="Straight Arrow Connector 702"/>
                <wp:cNvGraphicFramePr/>
                <a:graphic xmlns:a="http://schemas.openxmlformats.org/drawingml/2006/main">
                  <a:graphicData uri="http://schemas.microsoft.com/office/word/2010/wordprocessingShape">
                    <wps:wsp>
                      <wps:cNvCnPr/>
                      <wps:spPr>
                        <a:xfrm>
                          <a:off x="1878138" y="3780000"/>
                          <a:ext cx="6935724"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70164904" id="_x0000_t32" coordsize="21600,21600" o:spt="32" o:oned="t" path="m,l21600,21600e" filled="f">
                <v:path arrowok="t" fillok="f" o:connecttype="none"/>
                <o:lock v:ext="edit" shapetype="t"/>
              </v:shapetype>
              <v:shape id="Straight Arrow Connector 702" o:spid="_x0000_s1026" type="#_x0000_t32" style="position:absolute;margin-left:0;margin-top:27pt;width:546.1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" strokecolor="black [3200]">
                <v:stroke startarrowwidth="narrow" startarrowlength="short" endarrowwidth="narrow" endarrowlength="short" joinstyle="miter"/>
              </v:shape>
            </w:pict>
          </mc:Fallback>
        </mc:AlternateContent>
      </w:r>
    </w:p>
    <w:p w:rsidR="00CF3350" w:rsidRDefault="00CF3350">
      <w:pPr>
        <w:rPr>
          <w:rFonts w:ascii="Times New Roman" w:eastAsia="Times New Roman" w:hAnsi="Times New Roman" w:cs="Times New Roman"/>
          <w:u w:val="single"/>
        </w:rPr>
      </w:pPr>
    </w:p>
    <w:p w:rsidR="00CF3350" w:rsidRDefault="00CF3350">
      <w:pPr>
        <w:pStyle w:val="Subtitle"/>
        <w:rPr>
          <w:sz w:val="80"/>
          <w:szCs w:val="80"/>
        </w:rPr>
      </w:pPr>
    </w:p>
    <w:p w:rsidR="00CF3350" w:rsidRDefault="00CF3350">
      <w:pPr>
        <w:pStyle w:val="Subtitle"/>
        <w:rPr>
          <w:sz w:val="80"/>
          <w:szCs w:val="80"/>
        </w:rPr>
      </w:pPr>
    </w:p>
    <w:p w:rsidR="00CF3350" w:rsidRDefault="0064499D">
      <w:pPr>
        <w:pStyle w:val="Subtitle"/>
        <w:rPr>
          <w:sz w:val="80"/>
          <w:szCs w:val="80"/>
        </w:rPr>
      </w:pPr>
      <w:proofErr w:type="spellStart"/>
      <w:r>
        <w:rPr>
          <w:sz w:val="80"/>
          <w:szCs w:val="80"/>
        </w:rPr>
        <w:t>travelola</w:t>
      </w:r>
      <w:proofErr w:type="spellEnd"/>
    </w:p>
    <w:p w:rsidR="00CF3350" w:rsidRDefault="0064499D">
      <w:pPr>
        <w:pStyle w:val="Subtitle"/>
        <w:rPr>
          <w:b w:val="0"/>
          <w:sz w:val="50"/>
          <w:szCs w:val="50"/>
        </w:rPr>
      </w:pPr>
      <w:r>
        <w:rPr>
          <w:b w:val="0"/>
          <w:sz w:val="50"/>
          <w:szCs w:val="50"/>
        </w:rPr>
        <w:t>Project Report Semester 4</w:t>
      </w:r>
    </w:p>
    <w:p w:rsidR="00CF3350" w:rsidRDefault="00CF3350">
      <w:pPr>
        <w:pStyle w:val="Subtitle"/>
        <w:rPr>
          <w:b w:val="0"/>
          <w:sz w:val="50"/>
          <w:szCs w:val="50"/>
        </w:rPr>
      </w:pPr>
    </w:p>
    <w:p w:rsidR="00CF3350" w:rsidRDefault="00CF3350">
      <w:pPr>
        <w:pStyle w:val="Subtitle"/>
        <w:rPr>
          <w:b w:val="0"/>
          <w:sz w:val="50"/>
          <w:szCs w:val="50"/>
        </w:rPr>
      </w:pPr>
    </w:p>
    <w:p w:rsidR="00CF3350" w:rsidRDefault="00CF3350">
      <w:pPr>
        <w:pStyle w:val="Subtitle"/>
        <w:rPr>
          <w:b w:val="0"/>
          <w:sz w:val="50"/>
          <w:szCs w:val="50"/>
        </w:rPr>
      </w:pPr>
    </w:p>
    <w:tbl>
      <w:tblPr>
        <w:tblStyle w:val="7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539"/>
        <w:gridCol w:w="2695"/>
      </w:tblGrid>
      <w:tr w:rsidR="00CF3350">
        <w:tc>
          <w:tcPr>
            <w:tcW w:w="3116" w:type="dxa"/>
          </w:tcPr>
          <w:p w:rsidR="00CF3350" w:rsidRDefault="0064499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Supervisor</w:t>
            </w:r>
          </w:p>
        </w:tc>
        <w:tc>
          <w:tcPr>
            <w:tcW w:w="6234" w:type="dxa"/>
            <w:gridSpan w:val="2"/>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Ngo Phuoc Nguyen</w:t>
            </w:r>
          </w:p>
        </w:tc>
      </w:tr>
      <w:tr w:rsidR="00CF3350">
        <w:tc>
          <w:tcPr>
            <w:tcW w:w="3116" w:type="dxa"/>
          </w:tcPr>
          <w:p w:rsidR="00CF3350" w:rsidRDefault="0064499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Batch</w:t>
            </w:r>
          </w:p>
        </w:tc>
        <w:tc>
          <w:tcPr>
            <w:tcW w:w="6234" w:type="dxa"/>
            <w:gridSpan w:val="2"/>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w:t>
            </w:r>
            <w:proofErr w:type="gramStart"/>
            <w:r>
              <w:rPr>
                <w:rFonts w:ascii="Times New Roman" w:eastAsia="Times New Roman" w:hAnsi="Times New Roman" w:cs="Times New Roman"/>
                <w:sz w:val="32"/>
                <w:szCs w:val="32"/>
              </w:rPr>
              <w:t>1.2008.M</w:t>
            </w:r>
            <w:proofErr w:type="gramEnd"/>
            <w:r>
              <w:rPr>
                <w:rFonts w:ascii="Times New Roman" w:eastAsia="Times New Roman" w:hAnsi="Times New Roman" w:cs="Times New Roman"/>
                <w:sz w:val="32"/>
                <w:szCs w:val="32"/>
              </w:rPr>
              <w:t>0</w:t>
            </w:r>
          </w:p>
        </w:tc>
      </w:tr>
      <w:tr w:rsidR="00CF3350">
        <w:tc>
          <w:tcPr>
            <w:tcW w:w="3116" w:type="dxa"/>
          </w:tcPr>
          <w:p w:rsidR="00CF3350" w:rsidRDefault="0064499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Group</w:t>
            </w:r>
          </w:p>
        </w:tc>
        <w:tc>
          <w:tcPr>
            <w:tcW w:w="6234" w:type="dxa"/>
            <w:gridSpan w:val="2"/>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r>
      <w:tr w:rsidR="00CF3350">
        <w:tc>
          <w:tcPr>
            <w:tcW w:w="3116" w:type="dxa"/>
          </w:tcPr>
          <w:p w:rsidR="00CF3350" w:rsidRDefault="0064499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Serial No.</w:t>
            </w:r>
          </w:p>
        </w:tc>
        <w:tc>
          <w:tcPr>
            <w:tcW w:w="3539" w:type="dxa"/>
          </w:tcPr>
          <w:p w:rsidR="00CF3350" w:rsidRDefault="0064499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Student Name</w:t>
            </w:r>
          </w:p>
        </w:tc>
        <w:tc>
          <w:tcPr>
            <w:tcW w:w="2695" w:type="dxa"/>
          </w:tcPr>
          <w:p w:rsidR="00CF3350" w:rsidRDefault="0064499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Enrollment No</w:t>
            </w:r>
          </w:p>
        </w:tc>
      </w:tr>
      <w:tr w:rsidR="00CF3350">
        <w:tc>
          <w:tcPr>
            <w:tcW w:w="3116"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tc>
        <w:tc>
          <w:tcPr>
            <w:tcW w:w="3539"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Nguyen Ngoc Hung</w:t>
            </w:r>
          </w:p>
        </w:tc>
        <w:tc>
          <w:tcPr>
            <w:tcW w:w="2695"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Student1273007</w:t>
            </w:r>
          </w:p>
        </w:tc>
      </w:tr>
      <w:tr w:rsidR="00CF3350">
        <w:tc>
          <w:tcPr>
            <w:tcW w:w="3116"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w:t>
            </w:r>
          </w:p>
        </w:tc>
        <w:tc>
          <w:tcPr>
            <w:tcW w:w="3539"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Phung </w:t>
            </w:r>
            <w:proofErr w:type="spellStart"/>
            <w:r>
              <w:rPr>
                <w:rFonts w:ascii="Times New Roman" w:eastAsia="Times New Roman" w:hAnsi="Times New Roman" w:cs="Times New Roman"/>
                <w:sz w:val="32"/>
                <w:szCs w:val="32"/>
              </w:rPr>
              <w:t>Hoai</w:t>
            </w:r>
            <w:proofErr w:type="spellEnd"/>
            <w:r>
              <w:rPr>
                <w:rFonts w:ascii="Times New Roman" w:eastAsia="Times New Roman" w:hAnsi="Times New Roman" w:cs="Times New Roman"/>
                <w:sz w:val="32"/>
                <w:szCs w:val="32"/>
              </w:rPr>
              <w:t xml:space="preserve"> Bao</w:t>
            </w:r>
          </w:p>
        </w:tc>
        <w:tc>
          <w:tcPr>
            <w:tcW w:w="2695"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Student1273009</w:t>
            </w:r>
          </w:p>
        </w:tc>
      </w:tr>
      <w:tr w:rsidR="00CF3350">
        <w:tc>
          <w:tcPr>
            <w:tcW w:w="3116"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3539"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Nguyen The Long</w:t>
            </w:r>
          </w:p>
        </w:tc>
        <w:tc>
          <w:tcPr>
            <w:tcW w:w="2695"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Student1273008</w:t>
            </w:r>
          </w:p>
        </w:tc>
      </w:tr>
      <w:tr w:rsidR="00CF3350">
        <w:tc>
          <w:tcPr>
            <w:tcW w:w="3116"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3539"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Pham Van Nguyen</w:t>
            </w:r>
          </w:p>
        </w:tc>
        <w:tc>
          <w:tcPr>
            <w:tcW w:w="2695"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Student127300</w:t>
            </w:r>
          </w:p>
        </w:tc>
      </w:tr>
    </w:tbl>
    <w:p w:rsidR="00CF3350" w:rsidRDefault="00CF3350">
      <w:pPr>
        <w:rPr>
          <w:rFonts w:ascii="Times New Roman" w:eastAsia="Times New Roman" w:hAnsi="Times New Roman" w:cs="Times New Roman"/>
        </w:rPr>
      </w:pPr>
    </w:p>
    <w:p w:rsidR="00CF3350" w:rsidRDefault="00CF3350">
      <w:pPr>
        <w:rPr>
          <w:rFonts w:ascii="Times New Roman" w:eastAsia="Times New Roman" w:hAnsi="Times New Roman" w:cs="Times New Roman"/>
          <w:b/>
          <w:sz w:val="36"/>
          <w:szCs w:val="36"/>
        </w:rPr>
      </w:pPr>
    </w:p>
    <w:p w:rsidR="00400A3D" w:rsidRDefault="00400A3D">
      <w:pPr>
        <w:keepNext/>
        <w:keepLines/>
        <w:pBdr>
          <w:top w:val="nil"/>
          <w:left w:val="nil"/>
          <w:bottom w:val="nil"/>
          <w:right w:val="nil"/>
          <w:between w:val="nil"/>
        </w:pBdr>
        <w:spacing w:before="240" w:after="0"/>
        <w:jc w:val="center"/>
        <w:rPr>
          <w:rFonts w:ascii="Times New Roman" w:eastAsia="Times New Roman" w:hAnsi="Times New Roman" w:cs="Times New Roman"/>
          <w:b/>
          <w:sz w:val="36"/>
          <w:szCs w:val="36"/>
        </w:rPr>
      </w:pPr>
    </w:p>
    <w:p w:rsidR="00400A3D" w:rsidRDefault="00400A3D">
      <w:pPr>
        <w:keepNext/>
        <w:keepLines/>
        <w:pBdr>
          <w:top w:val="nil"/>
          <w:left w:val="nil"/>
          <w:bottom w:val="nil"/>
          <w:right w:val="nil"/>
          <w:between w:val="nil"/>
        </w:pBdr>
        <w:spacing w:before="240" w:after="0"/>
        <w:jc w:val="center"/>
        <w:rPr>
          <w:rFonts w:ascii="Times New Roman" w:eastAsia="Times New Roman" w:hAnsi="Times New Roman" w:cs="Times New Roman"/>
          <w:b/>
          <w:sz w:val="36"/>
          <w:szCs w:val="36"/>
        </w:rPr>
      </w:pPr>
    </w:p>
    <w:p w:rsidR="00400A3D" w:rsidRDefault="00400A3D">
      <w:pPr>
        <w:keepNext/>
        <w:keepLines/>
        <w:pBdr>
          <w:top w:val="nil"/>
          <w:left w:val="nil"/>
          <w:bottom w:val="nil"/>
          <w:right w:val="nil"/>
          <w:between w:val="nil"/>
        </w:pBdr>
        <w:spacing w:before="240" w:after="0"/>
        <w:jc w:val="center"/>
        <w:rPr>
          <w:rFonts w:ascii="Times New Roman" w:eastAsia="Times New Roman" w:hAnsi="Times New Roman" w:cs="Times New Roman"/>
          <w:b/>
          <w:sz w:val="36"/>
          <w:szCs w:val="36"/>
        </w:rPr>
      </w:pPr>
    </w:p>
    <w:p w:rsidR="00CF3350" w:rsidRDefault="0064499D">
      <w:pPr>
        <w:keepNext/>
        <w:keepLines/>
        <w:pBdr>
          <w:top w:val="nil"/>
          <w:left w:val="nil"/>
          <w:bottom w:val="nil"/>
          <w:right w:val="nil"/>
          <w:between w:val="nil"/>
        </w:pBdr>
        <w:spacing w:before="240" w:after="0"/>
        <w:jc w:val="center"/>
        <w:rPr>
          <w:rFonts w:ascii="Times New Roman" w:eastAsia="Times New Roman" w:hAnsi="Times New Roman" w:cs="Times New Roman"/>
          <w:color w:val="2F5496"/>
          <w:sz w:val="26"/>
          <w:szCs w:val="26"/>
        </w:rPr>
      </w:pPr>
      <w:r>
        <w:rPr>
          <w:rFonts w:ascii="Times New Roman" w:eastAsia="Times New Roman" w:hAnsi="Times New Roman" w:cs="Times New Roman"/>
          <w:color w:val="2F5496"/>
          <w:sz w:val="26"/>
          <w:szCs w:val="26"/>
        </w:rPr>
        <w:t>Contents</w:t>
      </w:r>
    </w:p>
    <w:p w:rsidR="00CF3350" w:rsidRDefault="00CF3350">
      <w:pPr>
        <w:rPr>
          <w:rFonts w:ascii="Times New Roman" w:eastAsia="Times New Roman" w:hAnsi="Times New Roman" w:cs="Times New Roman"/>
          <w:sz w:val="26"/>
          <w:szCs w:val="26"/>
        </w:rPr>
      </w:pPr>
    </w:p>
    <w:sdt>
      <w:sdtPr>
        <w:id w:val="-1853796833"/>
        <w:docPartObj>
          <w:docPartGallery w:val="Table of Contents"/>
          <w:docPartUnique/>
        </w:docPartObj>
      </w:sdtPr>
      <w:sdtContent>
        <w:p w:rsidR="00CF3350" w:rsidRDefault="0064499D">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sz w:val="26"/>
                <w:szCs w:val="26"/>
              </w:rPr>
              <w:t>ACKNOWLEDGEMENT</w:t>
            </w:r>
          </w:hyperlink>
          <w:hyperlink w:anchor="_heading=h.gjdgxs">
            <w:r>
              <w:rPr>
                <w:rFonts w:ascii="Times New Roman" w:eastAsia="Times New Roman" w:hAnsi="Times New Roman" w:cs="Times New Roman"/>
                <w:color w:val="000000"/>
                <w:sz w:val="26"/>
                <w:szCs w:val="26"/>
              </w:rPr>
              <w:tab/>
              <w:t>6</w:t>
            </w:r>
          </w:hyperlink>
        </w:p>
        <w:p w:rsidR="00CF3350" w:rsidRDefault="00CE2506">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30j0zll">
            <w:r w:rsidR="0064499D">
              <w:rPr>
                <w:rFonts w:ascii="Times New Roman" w:eastAsia="Times New Roman" w:hAnsi="Times New Roman" w:cs="Times New Roman"/>
                <w:b/>
                <w:color w:val="000000"/>
                <w:sz w:val="26"/>
                <w:szCs w:val="26"/>
              </w:rPr>
              <w:t>REVIEW 1</w:t>
            </w:r>
          </w:hyperlink>
          <w:hyperlink w:anchor="_heading=h.30j0zll">
            <w:r w:rsidR="0064499D">
              <w:rPr>
                <w:rFonts w:ascii="Times New Roman" w:eastAsia="Times New Roman" w:hAnsi="Times New Roman" w:cs="Times New Roman"/>
                <w:color w:val="000000"/>
                <w:sz w:val="26"/>
                <w:szCs w:val="26"/>
              </w:rPr>
              <w:tab/>
              <w:t>7</w:t>
            </w:r>
          </w:hyperlink>
        </w:p>
        <w:p w:rsidR="00CF3350" w:rsidRDefault="00CE2506">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1fob9te">
            <w:r w:rsidR="0064499D">
              <w:rPr>
                <w:rFonts w:ascii="Times New Roman" w:eastAsia="Times New Roman" w:hAnsi="Times New Roman" w:cs="Times New Roman"/>
                <w:b/>
                <w:color w:val="000000"/>
                <w:sz w:val="26"/>
                <w:szCs w:val="26"/>
              </w:rPr>
              <w:t>INTRODUCTION</w:t>
            </w:r>
          </w:hyperlink>
          <w:hyperlink w:anchor="_heading=h.1fob9te">
            <w:r w:rsidR="0064499D">
              <w:rPr>
                <w:rFonts w:ascii="Times New Roman" w:eastAsia="Times New Roman" w:hAnsi="Times New Roman" w:cs="Times New Roman"/>
                <w:color w:val="000000"/>
                <w:sz w:val="26"/>
                <w:szCs w:val="26"/>
              </w:rPr>
              <w:tab/>
              <w:t>8</w:t>
            </w:r>
          </w:hyperlink>
        </w:p>
        <w:p w:rsidR="00CF3350" w:rsidRDefault="00CE2506">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3znysh7">
            <w:r w:rsidR="0064499D">
              <w:rPr>
                <w:rFonts w:ascii="Times New Roman" w:eastAsia="Times New Roman" w:hAnsi="Times New Roman" w:cs="Times New Roman"/>
                <w:b/>
                <w:color w:val="000000"/>
                <w:sz w:val="26"/>
                <w:szCs w:val="26"/>
              </w:rPr>
              <w:t>PROBLEM DEFINITION</w:t>
            </w:r>
          </w:hyperlink>
          <w:hyperlink w:anchor="_heading=h.3znysh7">
            <w:r w:rsidR="0064499D">
              <w:rPr>
                <w:rFonts w:ascii="Times New Roman" w:eastAsia="Times New Roman" w:hAnsi="Times New Roman" w:cs="Times New Roman"/>
                <w:color w:val="000000"/>
                <w:sz w:val="26"/>
                <w:szCs w:val="26"/>
              </w:rPr>
              <w:tab/>
              <w:t>10</w:t>
            </w:r>
          </w:hyperlink>
        </w:p>
        <w:p w:rsidR="00CF3350" w:rsidRDefault="00CE2506">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2et92p0">
            <w:r w:rsidR="0064499D">
              <w:rPr>
                <w:rFonts w:ascii="Times New Roman" w:eastAsia="Times New Roman" w:hAnsi="Times New Roman" w:cs="Times New Roman"/>
                <w:b/>
                <w:color w:val="000000"/>
                <w:sz w:val="26"/>
                <w:szCs w:val="26"/>
              </w:rPr>
              <w:t>CUSTOMER REQUIREMENT SPECIFICATION</w:t>
            </w:r>
          </w:hyperlink>
          <w:hyperlink w:anchor="_heading=h.2et92p0">
            <w:r w:rsidR="0064499D">
              <w:rPr>
                <w:rFonts w:ascii="Times New Roman" w:eastAsia="Times New Roman" w:hAnsi="Times New Roman" w:cs="Times New Roman"/>
                <w:color w:val="000000"/>
                <w:sz w:val="26"/>
                <w:szCs w:val="26"/>
              </w:rPr>
              <w:tab/>
              <w:t>12</w:t>
            </w:r>
          </w:hyperlink>
        </w:p>
        <w:p w:rsidR="00CF3350" w:rsidRDefault="00CE2506">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tyjcwt">
            <w:r w:rsidR="0064499D">
              <w:rPr>
                <w:rFonts w:ascii="Times New Roman" w:eastAsia="Times New Roman" w:hAnsi="Times New Roman" w:cs="Times New Roman"/>
                <w:b/>
                <w:color w:val="000000"/>
                <w:sz w:val="26"/>
                <w:szCs w:val="26"/>
              </w:rPr>
              <w:t>SCOPE OF WORK</w:t>
            </w:r>
          </w:hyperlink>
          <w:hyperlink w:anchor="_heading=h.tyjcwt">
            <w:r w:rsidR="0064499D">
              <w:rPr>
                <w:rFonts w:ascii="Times New Roman" w:eastAsia="Times New Roman" w:hAnsi="Times New Roman" w:cs="Times New Roman"/>
                <w:color w:val="000000"/>
                <w:sz w:val="26"/>
                <w:szCs w:val="26"/>
              </w:rPr>
              <w:tab/>
              <w:t>15</w:t>
            </w:r>
          </w:hyperlink>
        </w:p>
        <w:p w:rsidR="00CF3350" w:rsidRDefault="00CE2506">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3dy6vkm">
            <w:r w:rsidR="0064499D">
              <w:rPr>
                <w:rFonts w:ascii="Times New Roman" w:eastAsia="Times New Roman" w:hAnsi="Times New Roman" w:cs="Times New Roman"/>
                <w:b/>
                <w:color w:val="000000"/>
                <w:sz w:val="26"/>
                <w:szCs w:val="26"/>
              </w:rPr>
              <w:t>SYSTEM REQUIREMENT SPECIFICATION</w:t>
            </w:r>
          </w:hyperlink>
          <w:hyperlink w:anchor="_heading=h.3dy6vkm">
            <w:r w:rsidR="0064499D">
              <w:rPr>
                <w:rFonts w:ascii="Times New Roman" w:eastAsia="Times New Roman" w:hAnsi="Times New Roman" w:cs="Times New Roman"/>
                <w:color w:val="000000"/>
                <w:sz w:val="26"/>
                <w:szCs w:val="26"/>
              </w:rPr>
              <w:tab/>
              <w:t>17</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t3h5sf">
            <w:r w:rsidR="0064499D">
              <w:rPr>
                <w:rFonts w:ascii="Times New Roman" w:eastAsia="Times New Roman" w:hAnsi="Times New Roman" w:cs="Times New Roman"/>
                <w:b/>
                <w:color w:val="000000"/>
                <w:sz w:val="26"/>
                <w:szCs w:val="26"/>
              </w:rPr>
              <w:t>Hardware</w:t>
            </w:r>
          </w:hyperlink>
          <w:hyperlink w:anchor="_heading=h.1t3h5sf">
            <w:r w:rsidR="0064499D">
              <w:rPr>
                <w:rFonts w:ascii="Times New Roman" w:eastAsia="Times New Roman" w:hAnsi="Times New Roman" w:cs="Times New Roman"/>
                <w:color w:val="000000"/>
                <w:sz w:val="26"/>
                <w:szCs w:val="26"/>
              </w:rPr>
              <w:tab/>
              <w:t>17</w:t>
            </w:r>
          </w:hyperlink>
        </w:p>
        <w:p w:rsidR="00CF3350" w:rsidRDefault="00CE2506">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6"/>
              <w:szCs w:val="26"/>
            </w:rPr>
          </w:pPr>
          <w:hyperlink w:anchor="_heading=h.4d34og8">
            <w:r w:rsidR="0064499D">
              <w:rPr>
                <w:rFonts w:ascii="Times New Roman" w:eastAsia="Times New Roman" w:hAnsi="Times New Roman" w:cs="Times New Roman"/>
                <w:color w:val="000000"/>
                <w:sz w:val="26"/>
                <w:szCs w:val="26"/>
              </w:rPr>
              <w:t>Web Server</w:t>
            </w:r>
            <w:r w:rsidR="0064499D">
              <w:rPr>
                <w:rFonts w:ascii="Times New Roman" w:eastAsia="Times New Roman" w:hAnsi="Times New Roman" w:cs="Times New Roman"/>
                <w:color w:val="000000"/>
                <w:sz w:val="26"/>
                <w:szCs w:val="26"/>
              </w:rPr>
              <w:tab/>
              <w:t>17</w:t>
            </w:r>
          </w:hyperlink>
        </w:p>
        <w:p w:rsidR="00CF3350" w:rsidRDefault="00CE2506">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6"/>
              <w:szCs w:val="26"/>
            </w:rPr>
          </w:pPr>
          <w:hyperlink w:anchor="_heading=h.2s8eyo1">
            <w:r w:rsidR="0064499D">
              <w:rPr>
                <w:rFonts w:ascii="Times New Roman" w:eastAsia="Times New Roman" w:hAnsi="Times New Roman" w:cs="Times New Roman"/>
                <w:color w:val="000000"/>
                <w:sz w:val="26"/>
                <w:szCs w:val="26"/>
              </w:rPr>
              <w:t>Client</w:t>
            </w:r>
            <w:r w:rsidR="0064499D">
              <w:rPr>
                <w:rFonts w:ascii="Times New Roman" w:eastAsia="Times New Roman" w:hAnsi="Times New Roman" w:cs="Times New Roman"/>
                <w:color w:val="000000"/>
                <w:sz w:val="26"/>
                <w:szCs w:val="26"/>
              </w:rPr>
              <w:tab/>
              <w:t>17</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7dp8vu">
            <w:r w:rsidR="0064499D">
              <w:rPr>
                <w:rFonts w:ascii="Times New Roman" w:eastAsia="Times New Roman" w:hAnsi="Times New Roman" w:cs="Times New Roman"/>
                <w:b/>
                <w:color w:val="000000"/>
                <w:sz w:val="26"/>
                <w:szCs w:val="26"/>
              </w:rPr>
              <w:t>Software:</w:t>
            </w:r>
          </w:hyperlink>
          <w:hyperlink w:anchor="_heading=h.17dp8vu">
            <w:r w:rsidR="0064499D">
              <w:rPr>
                <w:rFonts w:ascii="Times New Roman" w:eastAsia="Times New Roman" w:hAnsi="Times New Roman" w:cs="Times New Roman"/>
                <w:color w:val="000000"/>
                <w:sz w:val="26"/>
                <w:szCs w:val="26"/>
              </w:rPr>
              <w:tab/>
              <w:t>17</w:t>
            </w:r>
          </w:hyperlink>
        </w:p>
        <w:p w:rsidR="00CF3350" w:rsidRDefault="00CE2506">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6"/>
              <w:szCs w:val="26"/>
            </w:rPr>
          </w:pPr>
          <w:hyperlink w:anchor="_heading=h.3rdcrjn">
            <w:r w:rsidR="0064499D">
              <w:rPr>
                <w:rFonts w:ascii="Times New Roman" w:eastAsia="Times New Roman" w:hAnsi="Times New Roman" w:cs="Times New Roman"/>
                <w:color w:val="000000"/>
                <w:sz w:val="26"/>
                <w:szCs w:val="26"/>
              </w:rPr>
              <w:t>Web Server</w:t>
            </w:r>
            <w:r w:rsidR="0064499D">
              <w:rPr>
                <w:rFonts w:ascii="Times New Roman" w:eastAsia="Times New Roman" w:hAnsi="Times New Roman" w:cs="Times New Roman"/>
                <w:color w:val="000000"/>
                <w:sz w:val="26"/>
                <w:szCs w:val="26"/>
              </w:rPr>
              <w:tab/>
              <w:t>17</w:t>
            </w:r>
          </w:hyperlink>
        </w:p>
        <w:p w:rsidR="00CF3350" w:rsidRDefault="00CE2506">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6"/>
              <w:szCs w:val="26"/>
            </w:rPr>
          </w:pPr>
          <w:hyperlink w:anchor="_heading=h.26in1rg">
            <w:r w:rsidR="0064499D">
              <w:rPr>
                <w:rFonts w:ascii="Times New Roman" w:eastAsia="Times New Roman" w:hAnsi="Times New Roman" w:cs="Times New Roman"/>
                <w:color w:val="000000"/>
                <w:sz w:val="26"/>
                <w:szCs w:val="26"/>
              </w:rPr>
              <w:t>Client</w:t>
            </w:r>
            <w:r w:rsidR="0064499D">
              <w:rPr>
                <w:rFonts w:ascii="Times New Roman" w:eastAsia="Times New Roman" w:hAnsi="Times New Roman" w:cs="Times New Roman"/>
                <w:color w:val="000000"/>
                <w:sz w:val="26"/>
                <w:szCs w:val="26"/>
              </w:rPr>
              <w:tab/>
              <w:t>18</w:t>
            </w:r>
          </w:hyperlink>
        </w:p>
        <w:p w:rsidR="00CF3350" w:rsidRDefault="00CE2506">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lnxbz9">
            <w:r w:rsidR="0064499D">
              <w:rPr>
                <w:rFonts w:ascii="Times New Roman" w:eastAsia="Times New Roman" w:hAnsi="Times New Roman" w:cs="Times New Roman"/>
                <w:b/>
                <w:color w:val="000000"/>
                <w:sz w:val="26"/>
                <w:szCs w:val="26"/>
              </w:rPr>
              <w:t>TASK SHEET REVIEW 1</w:t>
            </w:r>
          </w:hyperlink>
          <w:hyperlink w:anchor="_heading=h.lnxbz9">
            <w:r w:rsidR="0064499D">
              <w:rPr>
                <w:rFonts w:ascii="Times New Roman" w:eastAsia="Times New Roman" w:hAnsi="Times New Roman" w:cs="Times New Roman"/>
                <w:color w:val="000000"/>
                <w:sz w:val="26"/>
                <w:szCs w:val="26"/>
              </w:rPr>
              <w:tab/>
              <w:t>19</w:t>
            </w:r>
          </w:hyperlink>
        </w:p>
        <w:p w:rsidR="00CF3350" w:rsidRDefault="00CE2506">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35nkun2">
            <w:r w:rsidR="0064499D">
              <w:rPr>
                <w:rFonts w:ascii="Times New Roman" w:eastAsia="Times New Roman" w:hAnsi="Times New Roman" w:cs="Times New Roman"/>
                <w:b/>
                <w:color w:val="000000"/>
                <w:sz w:val="26"/>
                <w:szCs w:val="26"/>
              </w:rPr>
              <w:t>REVIEW 2</w:t>
            </w:r>
          </w:hyperlink>
          <w:hyperlink w:anchor="_heading=h.35nkun2">
            <w:r w:rsidR="0064499D">
              <w:rPr>
                <w:rFonts w:ascii="Times New Roman" w:eastAsia="Times New Roman" w:hAnsi="Times New Roman" w:cs="Times New Roman"/>
                <w:color w:val="000000"/>
                <w:sz w:val="26"/>
                <w:szCs w:val="26"/>
              </w:rPr>
              <w:tab/>
              <w:t>20</w:t>
            </w:r>
          </w:hyperlink>
        </w:p>
        <w:p w:rsidR="00CF3350" w:rsidRDefault="00CE2506">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1ksv4uv">
            <w:r w:rsidR="0064499D">
              <w:rPr>
                <w:rFonts w:ascii="Times New Roman" w:eastAsia="Times New Roman" w:hAnsi="Times New Roman" w:cs="Times New Roman"/>
                <w:b/>
                <w:color w:val="000000"/>
                <w:sz w:val="26"/>
                <w:szCs w:val="26"/>
              </w:rPr>
              <w:t>DATA FLOW DIAGRAM</w:t>
            </w:r>
          </w:hyperlink>
          <w:hyperlink w:anchor="_heading=h.1ksv4uv">
            <w:r w:rsidR="0064499D">
              <w:rPr>
                <w:rFonts w:ascii="Times New Roman" w:eastAsia="Times New Roman" w:hAnsi="Times New Roman" w:cs="Times New Roman"/>
                <w:color w:val="000000"/>
                <w:sz w:val="26"/>
                <w:szCs w:val="26"/>
              </w:rPr>
              <w:tab/>
              <w:t>21</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44sinio">
            <w:r w:rsidR="0064499D">
              <w:rPr>
                <w:rFonts w:ascii="Times New Roman" w:eastAsia="Times New Roman" w:hAnsi="Times New Roman" w:cs="Times New Roman"/>
                <w:color w:val="000000"/>
                <w:sz w:val="26"/>
                <w:szCs w:val="26"/>
              </w:rPr>
              <w:t>Architecture and Design of the System:</w:t>
            </w:r>
            <w:r w:rsidR="0064499D">
              <w:rPr>
                <w:rFonts w:ascii="Times New Roman" w:eastAsia="Times New Roman" w:hAnsi="Times New Roman" w:cs="Times New Roman"/>
                <w:color w:val="000000"/>
                <w:sz w:val="26"/>
                <w:szCs w:val="26"/>
              </w:rPr>
              <w:tab/>
              <w:t>21</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jxsxqh">
            <w:r w:rsidR="0064499D">
              <w:rPr>
                <w:rFonts w:ascii="Times New Roman" w:eastAsia="Times New Roman" w:hAnsi="Times New Roman" w:cs="Times New Roman"/>
                <w:color w:val="000000"/>
                <w:sz w:val="26"/>
                <w:szCs w:val="26"/>
              </w:rPr>
              <w:t>I.</w:t>
            </w:r>
            <w:r w:rsidR="0064499D">
              <w:rPr>
                <w:rFonts w:ascii="Times New Roman" w:eastAsia="Times New Roman" w:hAnsi="Times New Roman" w:cs="Times New Roman"/>
                <w:color w:val="000000"/>
                <w:sz w:val="26"/>
                <w:szCs w:val="26"/>
              </w:rPr>
              <w:tab/>
              <w:t>Context Level Diagram:</w:t>
            </w:r>
            <w:r w:rsidR="0064499D">
              <w:rPr>
                <w:rFonts w:ascii="Times New Roman" w:eastAsia="Times New Roman" w:hAnsi="Times New Roman" w:cs="Times New Roman"/>
                <w:color w:val="000000"/>
                <w:sz w:val="26"/>
                <w:szCs w:val="26"/>
              </w:rPr>
              <w:tab/>
              <w:t>22</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z337ya">
            <w:r w:rsidR="0064499D">
              <w:rPr>
                <w:rFonts w:ascii="Times New Roman" w:eastAsia="Times New Roman" w:hAnsi="Times New Roman" w:cs="Times New Roman"/>
                <w:color w:val="000000"/>
                <w:sz w:val="26"/>
                <w:szCs w:val="26"/>
              </w:rPr>
              <w:t>II.</w:t>
            </w:r>
            <w:r w:rsidR="0064499D">
              <w:rPr>
                <w:rFonts w:ascii="Times New Roman" w:eastAsia="Times New Roman" w:hAnsi="Times New Roman" w:cs="Times New Roman"/>
                <w:color w:val="000000"/>
                <w:sz w:val="26"/>
                <w:szCs w:val="26"/>
              </w:rPr>
              <w:tab/>
              <w:t>First Level DFD:</w:t>
            </w:r>
            <w:r w:rsidR="0064499D">
              <w:rPr>
                <w:rFonts w:ascii="Times New Roman" w:eastAsia="Times New Roman" w:hAnsi="Times New Roman" w:cs="Times New Roman"/>
                <w:color w:val="000000"/>
                <w:sz w:val="26"/>
                <w:szCs w:val="26"/>
              </w:rPr>
              <w:tab/>
              <w:t>23</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j2qqm3">
            <w:r w:rsidR="0064499D">
              <w:rPr>
                <w:rFonts w:ascii="Times New Roman" w:eastAsia="Times New Roman" w:hAnsi="Times New Roman" w:cs="Times New Roman"/>
                <w:color w:val="000000"/>
                <w:sz w:val="26"/>
                <w:szCs w:val="26"/>
              </w:rPr>
              <w:t>III.</w:t>
            </w:r>
            <w:r w:rsidR="0064499D">
              <w:rPr>
                <w:rFonts w:ascii="Times New Roman" w:eastAsia="Times New Roman" w:hAnsi="Times New Roman" w:cs="Times New Roman"/>
                <w:color w:val="000000"/>
                <w:sz w:val="26"/>
                <w:szCs w:val="26"/>
              </w:rPr>
              <w:tab/>
              <w:t>DFD for Booking Cycle:</w:t>
            </w:r>
            <w:r w:rsidR="0064499D">
              <w:rPr>
                <w:rFonts w:ascii="Times New Roman" w:eastAsia="Times New Roman" w:hAnsi="Times New Roman" w:cs="Times New Roman"/>
                <w:color w:val="000000"/>
                <w:sz w:val="26"/>
                <w:szCs w:val="26"/>
              </w:rPr>
              <w:tab/>
              <w:t>27</w:t>
            </w:r>
          </w:hyperlink>
        </w:p>
        <w:p w:rsidR="00CF3350" w:rsidRDefault="00CE2506">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1y810tw">
            <w:r w:rsidR="0064499D">
              <w:rPr>
                <w:rFonts w:ascii="Times New Roman" w:eastAsia="Times New Roman" w:hAnsi="Times New Roman" w:cs="Times New Roman"/>
                <w:b/>
                <w:color w:val="000000"/>
                <w:sz w:val="26"/>
                <w:szCs w:val="26"/>
              </w:rPr>
              <w:t>Sequence diagram</w:t>
            </w:r>
          </w:hyperlink>
          <w:hyperlink w:anchor="_heading=h.1y810tw">
            <w:r w:rsidR="0064499D">
              <w:rPr>
                <w:rFonts w:ascii="Times New Roman" w:eastAsia="Times New Roman" w:hAnsi="Times New Roman" w:cs="Times New Roman"/>
                <w:color w:val="000000"/>
                <w:sz w:val="26"/>
                <w:szCs w:val="26"/>
              </w:rPr>
              <w:tab/>
              <w:t>28</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4i7ojhp">
            <w:r w:rsidR="0064499D">
              <w:rPr>
                <w:rFonts w:ascii="Times New Roman" w:eastAsia="Times New Roman" w:hAnsi="Times New Roman" w:cs="Times New Roman"/>
                <w:color w:val="000000"/>
                <w:sz w:val="26"/>
                <w:szCs w:val="26"/>
              </w:rPr>
              <w:t>I.</w:t>
            </w:r>
            <w:r w:rsidR="0064499D">
              <w:rPr>
                <w:rFonts w:ascii="Times New Roman" w:eastAsia="Times New Roman" w:hAnsi="Times New Roman" w:cs="Times New Roman"/>
                <w:color w:val="000000"/>
                <w:sz w:val="26"/>
                <w:szCs w:val="26"/>
              </w:rPr>
              <w:tab/>
              <w:t>Login Function: (Users,Supplier)</w:t>
            </w:r>
            <w:r w:rsidR="0064499D">
              <w:rPr>
                <w:rFonts w:ascii="Times New Roman" w:eastAsia="Times New Roman" w:hAnsi="Times New Roman" w:cs="Times New Roman"/>
                <w:color w:val="000000"/>
                <w:sz w:val="26"/>
                <w:szCs w:val="26"/>
              </w:rPr>
              <w:tab/>
              <w:t>28</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xcytpi">
            <w:r w:rsidR="0064499D">
              <w:rPr>
                <w:rFonts w:ascii="Times New Roman" w:eastAsia="Times New Roman" w:hAnsi="Times New Roman" w:cs="Times New Roman"/>
                <w:color w:val="000000"/>
                <w:sz w:val="26"/>
                <w:szCs w:val="26"/>
              </w:rPr>
              <w:t>II.</w:t>
            </w:r>
            <w:r w:rsidR="0064499D">
              <w:rPr>
                <w:rFonts w:ascii="Times New Roman" w:eastAsia="Times New Roman" w:hAnsi="Times New Roman" w:cs="Times New Roman"/>
                <w:color w:val="000000"/>
                <w:sz w:val="26"/>
                <w:szCs w:val="26"/>
              </w:rPr>
              <w:tab/>
              <w:t>Signup Function for customers: (Users,Supplier)</w:t>
            </w:r>
            <w:r w:rsidR="0064499D">
              <w:rPr>
                <w:rFonts w:ascii="Times New Roman" w:eastAsia="Times New Roman" w:hAnsi="Times New Roman" w:cs="Times New Roman"/>
                <w:color w:val="000000"/>
                <w:sz w:val="26"/>
                <w:szCs w:val="26"/>
              </w:rPr>
              <w:tab/>
              <w:t>30</w:t>
            </w:r>
          </w:hyperlink>
        </w:p>
        <w:p w:rsidR="00CF3350" w:rsidRDefault="00CE2506">
          <w:pPr>
            <w:pBdr>
              <w:top w:val="nil"/>
              <w:left w:val="nil"/>
              <w:bottom w:val="nil"/>
              <w:right w:val="nil"/>
              <w:between w:val="nil"/>
            </w:pBdr>
            <w:tabs>
              <w:tab w:val="left" w:pos="1100"/>
              <w:tab w:val="right" w:pos="9350"/>
            </w:tabs>
            <w:spacing w:after="100"/>
            <w:ind w:left="440"/>
            <w:rPr>
              <w:rFonts w:ascii="Times New Roman" w:eastAsia="Times New Roman" w:hAnsi="Times New Roman" w:cs="Times New Roman"/>
              <w:color w:val="000000"/>
              <w:sz w:val="26"/>
              <w:szCs w:val="26"/>
            </w:rPr>
          </w:pPr>
          <w:hyperlink w:anchor="_heading=h.1ci93xb">
            <w:r w:rsidR="0064499D">
              <w:rPr>
                <w:rFonts w:ascii="Times New Roman" w:eastAsia="Times New Roman" w:hAnsi="Times New Roman" w:cs="Times New Roman"/>
                <w:color w:val="000000"/>
                <w:sz w:val="26"/>
                <w:szCs w:val="26"/>
              </w:rPr>
              <w:t>III.</w:t>
            </w:r>
            <w:r w:rsidR="0064499D">
              <w:rPr>
                <w:rFonts w:ascii="Times New Roman" w:eastAsia="Times New Roman" w:hAnsi="Times New Roman" w:cs="Times New Roman"/>
                <w:color w:val="000000"/>
                <w:sz w:val="26"/>
                <w:szCs w:val="26"/>
              </w:rPr>
              <w:tab/>
              <w:t>Searching data function:</w:t>
            </w:r>
            <w:r w:rsidR="0064499D">
              <w:rPr>
                <w:rFonts w:ascii="Times New Roman" w:eastAsia="Times New Roman" w:hAnsi="Times New Roman" w:cs="Times New Roman"/>
                <w:color w:val="000000"/>
                <w:sz w:val="26"/>
                <w:szCs w:val="26"/>
              </w:rPr>
              <w:tab/>
              <w:t>32</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whwml4">
            <w:r w:rsidR="0064499D">
              <w:rPr>
                <w:rFonts w:ascii="Times New Roman" w:eastAsia="Times New Roman" w:hAnsi="Times New Roman" w:cs="Times New Roman"/>
                <w:color w:val="000000"/>
                <w:sz w:val="26"/>
                <w:szCs w:val="26"/>
              </w:rPr>
              <w:t>IV.</w:t>
            </w:r>
            <w:r w:rsidR="0064499D">
              <w:rPr>
                <w:rFonts w:ascii="Times New Roman" w:eastAsia="Times New Roman" w:hAnsi="Times New Roman" w:cs="Times New Roman"/>
                <w:color w:val="000000"/>
                <w:sz w:val="26"/>
                <w:szCs w:val="26"/>
              </w:rPr>
              <w:tab/>
              <w:t>View data function:</w:t>
            </w:r>
            <w:r w:rsidR="0064499D">
              <w:rPr>
                <w:rFonts w:ascii="Times New Roman" w:eastAsia="Times New Roman" w:hAnsi="Times New Roman" w:cs="Times New Roman"/>
                <w:color w:val="000000"/>
                <w:sz w:val="26"/>
                <w:szCs w:val="26"/>
              </w:rPr>
              <w:tab/>
              <w:t>34</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bn6wsx">
            <w:r w:rsidR="0064499D">
              <w:rPr>
                <w:rFonts w:ascii="Times New Roman" w:eastAsia="Times New Roman" w:hAnsi="Times New Roman" w:cs="Times New Roman"/>
                <w:color w:val="000000"/>
                <w:sz w:val="26"/>
                <w:szCs w:val="26"/>
              </w:rPr>
              <w:t>V.</w:t>
            </w:r>
            <w:r w:rsidR="0064499D">
              <w:rPr>
                <w:rFonts w:ascii="Times New Roman" w:eastAsia="Times New Roman" w:hAnsi="Times New Roman" w:cs="Times New Roman"/>
                <w:color w:val="000000"/>
                <w:sz w:val="26"/>
                <w:szCs w:val="26"/>
              </w:rPr>
              <w:tab/>
              <w:t>Insert/update/delete data function:</w:t>
            </w:r>
            <w:r w:rsidR="0064499D">
              <w:rPr>
                <w:rFonts w:ascii="Times New Roman" w:eastAsia="Times New Roman" w:hAnsi="Times New Roman" w:cs="Times New Roman"/>
                <w:color w:val="000000"/>
                <w:sz w:val="26"/>
                <w:szCs w:val="26"/>
              </w:rPr>
              <w:tab/>
              <w:t>35</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qsh70q">
            <w:r w:rsidR="0064499D">
              <w:rPr>
                <w:rFonts w:ascii="Times New Roman" w:eastAsia="Times New Roman" w:hAnsi="Times New Roman" w:cs="Times New Roman"/>
                <w:color w:val="000000"/>
                <w:sz w:val="26"/>
                <w:szCs w:val="26"/>
              </w:rPr>
              <w:t>VI.</w:t>
            </w:r>
            <w:r w:rsidR="0064499D">
              <w:rPr>
                <w:rFonts w:ascii="Times New Roman" w:eastAsia="Times New Roman" w:hAnsi="Times New Roman" w:cs="Times New Roman"/>
                <w:color w:val="000000"/>
                <w:sz w:val="26"/>
                <w:szCs w:val="26"/>
              </w:rPr>
              <w:tab/>
              <w:t>Booking data function</w:t>
            </w:r>
            <w:r w:rsidR="0064499D">
              <w:rPr>
                <w:rFonts w:ascii="Times New Roman" w:eastAsia="Times New Roman" w:hAnsi="Times New Roman" w:cs="Times New Roman"/>
                <w:color w:val="000000"/>
                <w:sz w:val="26"/>
                <w:szCs w:val="26"/>
              </w:rPr>
              <w:tab/>
              <w:t>36</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as4poj">
            <w:r w:rsidR="0064499D">
              <w:rPr>
                <w:rFonts w:ascii="Times New Roman" w:eastAsia="Times New Roman" w:hAnsi="Times New Roman" w:cs="Times New Roman"/>
                <w:color w:val="000000"/>
                <w:sz w:val="26"/>
                <w:szCs w:val="26"/>
              </w:rPr>
              <w:t>I.</w:t>
            </w:r>
            <w:r w:rsidR="0064499D">
              <w:rPr>
                <w:rFonts w:ascii="Times New Roman" w:eastAsia="Times New Roman" w:hAnsi="Times New Roman" w:cs="Times New Roman"/>
                <w:color w:val="000000"/>
                <w:sz w:val="26"/>
                <w:szCs w:val="26"/>
              </w:rPr>
              <w:tab/>
              <w:t>Entity Relation Diagram</w:t>
            </w:r>
            <w:r w:rsidR="0064499D">
              <w:rPr>
                <w:rFonts w:ascii="Times New Roman" w:eastAsia="Times New Roman" w:hAnsi="Times New Roman" w:cs="Times New Roman"/>
                <w:color w:val="000000"/>
                <w:sz w:val="26"/>
                <w:szCs w:val="26"/>
              </w:rPr>
              <w:tab/>
              <w:t>39</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pxezwc">
            <w:r w:rsidR="0064499D">
              <w:rPr>
                <w:rFonts w:ascii="Times New Roman" w:eastAsia="Times New Roman" w:hAnsi="Times New Roman" w:cs="Times New Roman"/>
                <w:color w:val="000000"/>
                <w:sz w:val="26"/>
                <w:szCs w:val="26"/>
              </w:rPr>
              <w:t>II.</w:t>
            </w:r>
            <w:r w:rsidR="0064499D">
              <w:rPr>
                <w:rFonts w:ascii="Times New Roman" w:eastAsia="Times New Roman" w:hAnsi="Times New Roman" w:cs="Times New Roman"/>
                <w:color w:val="000000"/>
                <w:sz w:val="26"/>
                <w:szCs w:val="26"/>
              </w:rPr>
              <w:tab/>
              <w:t>Main entity description</w:t>
            </w:r>
            <w:r w:rsidR="0064499D">
              <w:rPr>
                <w:rFonts w:ascii="Times New Roman" w:eastAsia="Times New Roman" w:hAnsi="Times New Roman" w:cs="Times New Roman"/>
                <w:color w:val="000000"/>
                <w:sz w:val="26"/>
                <w:szCs w:val="26"/>
              </w:rPr>
              <w:tab/>
              <w:t>41</w:t>
            </w:r>
          </w:hyperlink>
        </w:p>
        <w:p w:rsidR="00CF3350" w:rsidRDefault="00CE2506">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49x2ik5">
            <w:r w:rsidR="0064499D">
              <w:rPr>
                <w:rFonts w:ascii="Times New Roman" w:eastAsia="Times New Roman" w:hAnsi="Times New Roman" w:cs="Times New Roman"/>
                <w:b/>
                <w:color w:val="000000"/>
                <w:sz w:val="26"/>
                <w:szCs w:val="26"/>
              </w:rPr>
              <w:t>ENTITY RELATIONSHIP DIAGRAM</w:t>
            </w:r>
          </w:hyperlink>
          <w:hyperlink w:anchor="_heading=h.49x2ik5">
            <w:r w:rsidR="0064499D">
              <w:rPr>
                <w:rFonts w:ascii="Times New Roman" w:eastAsia="Times New Roman" w:hAnsi="Times New Roman" w:cs="Times New Roman"/>
                <w:color w:val="000000"/>
                <w:sz w:val="26"/>
                <w:szCs w:val="26"/>
              </w:rPr>
              <w:tab/>
              <w:t>50</w:t>
            </w:r>
          </w:hyperlink>
        </w:p>
        <w:p w:rsidR="00CF3350" w:rsidRDefault="00CE2506">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2p2csry">
            <w:r w:rsidR="0064499D">
              <w:rPr>
                <w:rFonts w:ascii="Times New Roman" w:eastAsia="Times New Roman" w:hAnsi="Times New Roman" w:cs="Times New Roman"/>
                <w:b/>
                <w:color w:val="000000"/>
                <w:sz w:val="26"/>
                <w:szCs w:val="26"/>
              </w:rPr>
              <w:t>TABLE DESIGN</w:t>
            </w:r>
          </w:hyperlink>
          <w:hyperlink w:anchor="_heading=h.2p2csry">
            <w:r w:rsidR="0064499D">
              <w:rPr>
                <w:rFonts w:ascii="Times New Roman" w:eastAsia="Times New Roman" w:hAnsi="Times New Roman" w:cs="Times New Roman"/>
                <w:color w:val="000000"/>
                <w:sz w:val="26"/>
                <w:szCs w:val="26"/>
              </w:rPr>
              <w:tab/>
              <w:t>51</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47n2zr">
            <w:r w:rsidR="0064499D">
              <w:rPr>
                <w:rFonts w:ascii="Times New Roman" w:eastAsia="Times New Roman" w:hAnsi="Times New Roman" w:cs="Times New Roman"/>
                <w:color w:val="000000"/>
                <w:sz w:val="26"/>
                <w:szCs w:val="26"/>
              </w:rPr>
              <w:t>I.</w:t>
            </w:r>
            <w:r w:rsidR="0064499D">
              <w:rPr>
                <w:rFonts w:ascii="Times New Roman" w:eastAsia="Times New Roman" w:hAnsi="Times New Roman" w:cs="Times New Roman"/>
                <w:color w:val="000000"/>
                <w:sz w:val="26"/>
                <w:szCs w:val="26"/>
              </w:rPr>
              <w:tab/>
              <w:t>Table Users:</w:t>
            </w:r>
            <w:r w:rsidR="0064499D">
              <w:rPr>
                <w:rFonts w:ascii="Times New Roman" w:eastAsia="Times New Roman" w:hAnsi="Times New Roman" w:cs="Times New Roman"/>
                <w:color w:val="000000"/>
                <w:sz w:val="26"/>
                <w:szCs w:val="26"/>
              </w:rPr>
              <w:tab/>
              <w:t>51</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o7alnk">
            <w:r w:rsidR="0064499D">
              <w:rPr>
                <w:rFonts w:ascii="Times New Roman" w:eastAsia="Times New Roman" w:hAnsi="Times New Roman" w:cs="Times New Roman"/>
                <w:color w:val="000000"/>
                <w:sz w:val="26"/>
                <w:szCs w:val="26"/>
              </w:rPr>
              <w:t>II.</w:t>
            </w:r>
            <w:r w:rsidR="0064499D">
              <w:rPr>
                <w:rFonts w:ascii="Times New Roman" w:eastAsia="Times New Roman" w:hAnsi="Times New Roman" w:cs="Times New Roman"/>
                <w:color w:val="000000"/>
                <w:sz w:val="26"/>
                <w:szCs w:val="26"/>
              </w:rPr>
              <w:tab/>
              <w:t>Table Account:</w:t>
            </w:r>
            <w:r w:rsidR="0064499D">
              <w:rPr>
                <w:rFonts w:ascii="Times New Roman" w:eastAsia="Times New Roman" w:hAnsi="Times New Roman" w:cs="Times New Roman"/>
                <w:color w:val="000000"/>
                <w:sz w:val="26"/>
                <w:szCs w:val="26"/>
              </w:rPr>
              <w:tab/>
              <w:t>52</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3ckvvd">
            <w:r w:rsidR="0064499D">
              <w:rPr>
                <w:rFonts w:ascii="Times New Roman" w:eastAsia="Times New Roman" w:hAnsi="Times New Roman" w:cs="Times New Roman"/>
                <w:color w:val="000000"/>
                <w:sz w:val="26"/>
                <w:szCs w:val="26"/>
              </w:rPr>
              <w:t>III.</w:t>
            </w:r>
            <w:r w:rsidR="0064499D">
              <w:rPr>
                <w:rFonts w:ascii="Times New Roman" w:eastAsia="Times New Roman" w:hAnsi="Times New Roman" w:cs="Times New Roman"/>
                <w:color w:val="000000"/>
                <w:sz w:val="26"/>
                <w:szCs w:val="26"/>
              </w:rPr>
              <w:tab/>
              <w:t>Table Airline:</w:t>
            </w:r>
            <w:r w:rsidR="0064499D">
              <w:rPr>
                <w:rFonts w:ascii="Times New Roman" w:eastAsia="Times New Roman" w:hAnsi="Times New Roman" w:cs="Times New Roman"/>
                <w:color w:val="000000"/>
                <w:sz w:val="26"/>
                <w:szCs w:val="26"/>
              </w:rPr>
              <w:tab/>
              <w:t>53</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ihv636">
            <w:r w:rsidR="0064499D">
              <w:rPr>
                <w:rFonts w:ascii="Times New Roman" w:eastAsia="Times New Roman" w:hAnsi="Times New Roman" w:cs="Times New Roman"/>
                <w:color w:val="000000"/>
                <w:sz w:val="26"/>
                <w:szCs w:val="26"/>
              </w:rPr>
              <w:t>IV.</w:t>
            </w:r>
            <w:r w:rsidR="0064499D">
              <w:rPr>
                <w:rFonts w:ascii="Times New Roman" w:eastAsia="Times New Roman" w:hAnsi="Times New Roman" w:cs="Times New Roman"/>
                <w:color w:val="000000"/>
                <w:sz w:val="26"/>
                <w:szCs w:val="26"/>
              </w:rPr>
              <w:tab/>
              <w:t>Table Flight:</w:t>
            </w:r>
            <w:r w:rsidR="0064499D">
              <w:rPr>
                <w:rFonts w:ascii="Times New Roman" w:eastAsia="Times New Roman" w:hAnsi="Times New Roman" w:cs="Times New Roman"/>
                <w:color w:val="000000"/>
                <w:sz w:val="26"/>
                <w:szCs w:val="26"/>
              </w:rPr>
              <w:tab/>
              <w:t>54</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2hioqz">
            <w:r w:rsidR="0064499D">
              <w:rPr>
                <w:rFonts w:ascii="Times New Roman" w:eastAsia="Times New Roman" w:hAnsi="Times New Roman" w:cs="Times New Roman"/>
                <w:color w:val="000000"/>
                <w:sz w:val="26"/>
                <w:szCs w:val="26"/>
              </w:rPr>
              <w:t>V.</w:t>
            </w:r>
            <w:r w:rsidR="0064499D">
              <w:rPr>
                <w:rFonts w:ascii="Times New Roman" w:eastAsia="Times New Roman" w:hAnsi="Times New Roman" w:cs="Times New Roman"/>
                <w:color w:val="000000"/>
                <w:sz w:val="26"/>
                <w:szCs w:val="26"/>
              </w:rPr>
              <w:tab/>
              <w:t>Table District:</w:t>
            </w:r>
            <w:r w:rsidR="0064499D">
              <w:rPr>
                <w:rFonts w:ascii="Times New Roman" w:eastAsia="Times New Roman" w:hAnsi="Times New Roman" w:cs="Times New Roman"/>
                <w:color w:val="000000"/>
                <w:sz w:val="26"/>
                <w:szCs w:val="26"/>
              </w:rPr>
              <w:tab/>
              <w:t>56</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hmsyys">
            <w:r w:rsidR="0064499D">
              <w:rPr>
                <w:rFonts w:ascii="Times New Roman" w:eastAsia="Times New Roman" w:hAnsi="Times New Roman" w:cs="Times New Roman"/>
                <w:color w:val="000000"/>
                <w:sz w:val="26"/>
                <w:szCs w:val="26"/>
              </w:rPr>
              <w:t>VI.</w:t>
            </w:r>
            <w:r w:rsidR="0064499D">
              <w:rPr>
                <w:rFonts w:ascii="Times New Roman" w:eastAsia="Times New Roman" w:hAnsi="Times New Roman" w:cs="Times New Roman"/>
                <w:color w:val="000000"/>
                <w:sz w:val="26"/>
                <w:szCs w:val="26"/>
              </w:rPr>
              <w:tab/>
              <w:t>Table Feed Back:</w:t>
            </w:r>
            <w:r w:rsidR="0064499D">
              <w:rPr>
                <w:rFonts w:ascii="Times New Roman" w:eastAsia="Times New Roman" w:hAnsi="Times New Roman" w:cs="Times New Roman"/>
                <w:color w:val="000000"/>
                <w:sz w:val="26"/>
                <w:szCs w:val="26"/>
              </w:rPr>
              <w:tab/>
              <w:t>56</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41mghml">
            <w:r w:rsidR="0064499D">
              <w:rPr>
                <w:rFonts w:ascii="Times New Roman" w:eastAsia="Times New Roman" w:hAnsi="Times New Roman" w:cs="Times New Roman"/>
                <w:color w:val="000000"/>
                <w:sz w:val="26"/>
                <w:szCs w:val="26"/>
              </w:rPr>
              <w:t>VII.</w:t>
            </w:r>
            <w:r w:rsidR="0064499D">
              <w:rPr>
                <w:rFonts w:ascii="Times New Roman" w:eastAsia="Times New Roman" w:hAnsi="Times New Roman" w:cs="Times New Roman"/>
                <w:color w:val="000000"/>
                <w:sz w:val="26"/>
                <w:szCs w:val="26"/>
              </w:rPr>
              <w:tab/>
              <w:t>Table Image:</w:t>
            </w:r>
            <w:r w:rsidR="0064499D">
              <w:rPr>
                <w:rFonts w:ascii="Times New Roman" w:eastAsia="Times New Roman" w:hAnsi="Times New Roman" w:cs="Times New Roman"/>
                <w:color w:val="000000"/>
                <w:sz w:val="26"/>
                <w:szCs w:val="26"/>
              </w:rPr>
              <w:tab/>
              <w:t>57</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grqrue">
            <w:r w:rsidR="0064499D">
              <w:rPr>
                <w:rFonts w:ascii="Times New Roman" w:eastAsia="Times New Roman" w:hAnsi="Times New Roman" w:cs="Times New Roman"/>
                <w:color w:val="000000"/>
                <w:sz w:val="26"/>
                <w:szCs w:val="26"/>
              </w:rPr>
              <w:t>VIII. Table Flight Booking:</w:t>
            </w:r>
            <w:r w:rsidR="0064499D">
              <w:rPr>
                <w:rFonts w:ascii="Times New Roman" w:eastAsia="Times New Roman" w:hAnsi="Times New Roman" w:cs="Times New Roman"/>
                <w:color w:val="000000"/>
                <w:sz w:val="26"/>
                <w:szCs w:val="26"/>
              </w:rPr>
              <w:tab/>
              <w:t>57</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vx1227">
            <w:r w:rsidR="0064499D">
              <w:rPr>
                <w:rFonts w:ascii="Times New Roman" w:eastAsia="Times New Roman" w:hAnsi="Times New Roman" w:cs="Times New Roman"/>
                <w:color w:val="000000"/>
                <w:sz w:val="26"/>
                <w:szCs w:val="26"/>
              </w:rPr>
              <w:t>IX.</w:t>
            </w:r>
            <w:r w:rsidR="0064499D">
              <w:rPr>
                <w:rFonts w:ascii="Times New Roman" w:eastAsia="Times New Roman" w:hAnsi="Times New Roman" w:cs="Times New Roman"/>
                <w:color w:val="000000"/>
                <w:sz w:val="26"/>
                <w:szCs w:val="26"/>
              </w:rPr>
              <w:tab/>
              <w:t>Table Flight Booking Details:</w:t>
            </w:r>
            <w:r w:rsidR="0064499D">
              <w:rPr>
                <w:rFonts w:ascii="Times New Roman" w:eastAsia="Times New Roman" w:hAnsi="Times New Roman" w:cs="Times New Roman"/>
                <w:color w:val="000000"/>
                <w:sz w:val="26"/>
                <w:szCs w:val="26"/>
              </w:rPr>
              <w:tab/>
              <w:t>58</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fwokq0">
            <w:r w:rsidR="0064499D">
              <w:rPr>
                <w:rFonts w:ascii="Times New Roman" w:eastAsia="Times New Roman" w:hAnsi="Times New Roman" w:cs="Times New Roman"/>
                <w:color w:val="000000"/>
                <w:sz w:val="26"/>
                <w:szCs w:val="26"/>
              </w:rPr>
              <w:t>X.</w:t>
            </w:r>
            <w:r w:rsidR="0064499D">
              <w:rPr>
                <w:rFonts w:ascii="Times New Roman" w:eastAsia="Times New Roman" w:hAnsi="Times New Roman" w:cs="Times New Roman"/>
                <w:color w:val="000000"/>
                <w:sz w:val="26"/>
                <w:szCs w:val="26"/>
              </w:rPr>
              <w:tab/>
              <w:t>Table Hotel:</w:t>
            </w:r>
            <w:r w:rsidR="0064499D">
              <w:rPr>
                <w:rFonts w:ascii="Times New Roman" w:eastAsia="Times New Roman" w:hAnsi="Times New Roman" w:cs="Times New Roman"/>
                <w:color w:val="000000"/>
                <w:sz w:val="26"/>
                <w:szCs w:val="26"/>
              </w:rPr>
              <w:tab/>
              <w:t>59</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v1yuxt">
            <w:r w:rsidR="0064499D">
              <w:rPr>
                <w:rFonts w:ascii="Times New Roman" w:eastAsia="Times New Roman" w:hAnsi="Times New Roman" w:cs="Times New Roman"/>
                <w:color w:val="000000"/>
                <w:sz w:val="26"/>
                <w:szCs w:val="26"/>
              </w:rPr>
              <w:t>XI.</w:t>
            </w:r>
            <w:r w:rsidR="0064499D">
              <w:rPr>
                <w:rFonts w:ascii="Times New Roman" w:eastAsia="Times New Roman" w:hAnsi="Times New Roman" w:cs="Times New Roman"/>
                <w:color w:val="000000"/>
                <w:sz w:val="26"/>
                <w:szCs w:val="26"/>
              </w:rPr>
              <w:tab/>
              <w:t>Table Room:</w:t>
            </w:r>
            <w:r w:rsidR="0064499D">
              <w:rPr>
                <w:rFonts w:ascii="Times New Roman" w:eastAsia="Times New Roman" w:hAnsi="Times New Roman" w:cs="Times New Roman"/>
                <w:color w:val="000000"/>
                <w:sz w:val="26"/>
                <w:szCs w:val="26"/>
              </w:rPr>
              <w:tab/>
              <w:t>59</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4f1mdlm">
            <w:r w:rsidR="0064499D">
              <w:rPr>
                <w:rFonts w:ascii="Times New Roman" w:eastAsia="Times New Roman" w:hAnsi="Times New Roman" w:cs="Times New Roman"/>
                <w:color w:val="000000"/>
                <w:sz w:val="26"/>
                <w:szCs w:val="26"/>
              </w:rPr>
              <w:t>XII.</w:t>
            </w:r>
            <w:r w:rsidR="0064499D">
              <w:rPr>
                <w:rFonts w:ascii="Times New Roman" w:eastAsia="Times New Roman" w:hAnsi="Times New Roman" w:cs="Times New Roman"/>
                <w:color w:val="000000"/>
                <w:sz w:val="26"/>
                <w:szCs w:val="26"/>
              </w:rPr>
              <w:tab/>
              <w:t xml:space="preserve"> Table Hotel Booking:</w:t>
            </w:r>
            <w:r w:rsidR="0064499D">
              <w:rPr>
                <w:rFonts w:ascii="Times New Roman" w:eastAsia="Times New Roman" w:hAnsi="Times New Roman" w:cs="Times New Roman"/>
                <w:color w:val="000000"/>
                <w:sz w:val="26"/>
                <w:szCs w:val="26"/>
              </w:rPr>
              <w:tab/>
              <w:t>60</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u6wntf">
            <w:r w:rsidR="0064499D">
              <w:rPr>
                <w:rFonts w:ascii="Times New Roman" w:eastAsia="Times New Roman" w:hAnsi="Times New Roman" w:cs="Times New Roman"/>
                <w:color w:val="000000"/>
                <w:sz w:val="26"/>
                <w:szCs w:val="26"/>
              </w:rPr>
              <w:t>XIII.   Table Hotel Booking Detail:</w:t>
            </w:r>
            <w:r w:rsidR="0064499D">
              <w:rPr>
                <w:rFonts w:ascii="Times New Roman" w:eastAsia="Times New Roman" w:hAnsi="Times New Roman" w:cs="Times New Roman"/>
                <w:color w:val="000000"/>
                <w:sz w:val="26"/>
                <w:szCs w:val="26"/>
              </w:rPr>
              <w:tab/>
              <w:t>61</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9c6y18">
            <w:r w:rsidR="0064499D">
              <w:rPr>
                <w:rFonts w:ascii="Times New Roman" w:eastAsia="Times New Roman" w:hAnsi="Times New Roman" w:cs="Times New Roman"/>
                <w:color w:val="000000"/>
                <w:sz w:val="26"/>
                <w:szCs w:val="26"/>
              </w:rPr>
              <w:t>XIV.   Table Hotel Booking Room:</w:t>
            </w:r>
            <w:r w:rsidR="0064499D">
              <w:rPr>
                <w:rFonts w:ascii="Times New Roman" w:eastAsia="Times New Roman" w:hAnsi="Times New Roman" w:cs="Times New Roman"/>
                <w:color w:val="000000"/>
                <w:sz w:val="26"/>
                <w:szCs w:val="26"/>
              </w:rPr>
              <w:tab/>
              <w:t>61</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tbugp1">
            <w:r w:rsidR="0064499D">
              <w:rPr>
                <w:rFonts w:ascii="Times New Roman" w:eastAsia="Times New Roman" w:hAnsi="Times New Roman" w:cs="Times New Roman"/>
                <w:color w:val="000000"/>
                <w:sz w:val="26"/>
                <w:szCs w:val="26"/>
              </w:rPr>
              <w:t>XV.   Table Hotel Feedback:</w:t>
            </w:r>
            <w:r w:rsidR="0064499D">
              <w:rPr>
                <w:rFonts w:ascii="Times New Roman" w:eastAsia="Times New Roman" w:hAnsi="Times New Roman" w:cs="Times New Roman"/>
                <w:color w:val="000000"/>
                <w:sz w:val="26"/>
                <w:szCs w:val="26"/>
              </w:rPr>
              <w:tab/>
              <w:t>61</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8h4qwu">
            <w:r w:rsidR="0064499D">
              <w:rPr>
                <w:rFonts w:ascii="Times New Roman" w:eastAsia="Times New Roman" w:hAnsi="Times New Roman" w:cs="Times New Roman"/>
                <w:color w:val="000000"/>
                <w:sz w:val="26"/>
                <w:szCs w:val="26"/>
              </w:rPr>
              <w:t>XVI.   Table Location:</w:t>
            </w:r>
            <w:r w:rsidR="0064499D">
              <w:rPr>
                <w:rFonts w:ascii="Times New Roman" w:eastAsia="Times New Roman" w:hAnsi="Times New Roman" w:cs="Times New Roman"/>
                <w:color w:val="000000"/>
                <w:sz w:val="26"/>
                <w:szCs w:val="26"/>
              </w:rPr>
              <w:tab/>
              <w:t>62</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nmf14n">
            <w:r w:rsidR="0064499D">
              <w:rPr>
                <w:rFonts w:ascii="Times New Roman" w:eastAsia="Times New Roman" w:hAnsi="Times New Roman" w:cs="Times New Roman"/>
                <w:color w:val="000000"/>
                <w:sz w:val="26"/>
                <w:szCs w:val="26"/>
              </w:rPr>
              <w:t>XVII.   Table Passenger:</w:t>
            </w:r>
            <w:r w:rsidR="0064499D">
              <w:rPr>
                <w:rFonts w:ascii="Times New Roman" w:eastAsia="Times New Roman" w:hAnsi="Times New Roman" w:cs="Times New Roman"/>
                <w:color w:val="000000"/>
                <w:sz w:val="26"/>
                <w:szCs w:val="26"/>
              </w:rPr>
              <w:tab/>
              <w:t>62</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7m2jsg">
            <w:r w:rsidR="0064499D">
              <w:rPr>
                <w:rFonts w:ascii="Times New Roman" w:eastAsia="Times New Roman" w:hAnsi="Times New Roman" w:cs="Times New Roman"/>
                <w:color w:val="000000"/>
                <w:sz w:val="26"/>
                <w:szCs w:val="26"/>
              </w:rPr>
              <w:t>XVII.   Table Province:</w:t>
            </w:r>
            <w:r w:rsidR="0064499D">
              <w:rPr>
                <w:rFonts w:ascii="Times New Roman" w:eastAsia="Times New Roman" w:hAnsi="Times New Roman" w:cs="Times New Roman"/>
                <w:color w:val="000000"/>
                <w:sz w:val="26"/>
                <w:szCs w:val="26"/>
              </w:rPr>
              <w:tab/>
              <w:t>63</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mrcu09">
            <w:r w:rsidR="0064499D">
              <w:rPr>
                <w:rFonts w:ascii="Times New Roman" w:eastAsia="Times New Roman" w:hAnsi="Times New Roman" w:cs="Times New Roman"/>
                <w:color w:val="000000"/>
                <w:sz w:val="26"/>
                <w:szCs w:val="26"/>
              </w:rPr>
              <w:t>XVII.   Table Ward:</w:t>
            </w:r>
            <w:r w:rsidR="0064499D">
              <w:rPr>
                <w:rFonts w:ascii="Times New Roman" w:eastAsia="Times New Roman" w:hAnsi="Times New Roman" w:cs="Times New Roman"/>
                <w:color w:val="000000"/>
                <w:sz w:val="26"/>
                <w:szCs w:val="26"/>
              </w:rPr>
              <w:tab/>
              <w:t>63</w:t>
            </w:r>
          </w:hyperlink>
        </w:p>
        <w:p w:rsidR="00CF3350" w:rsidRDefault="00CE2506">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46r0co2">
            <w:r w:rsidR="0064499D">
              <w:rPr>
                <w:rFonts w:ascii="Times New Roman" w:eastAsia="Times New Roman" w:hAnsi="Times New Roman" w:cs="Times New Roman"/>
                <w:b/>
                <w:color w:val="000000"/>
                <w:sz w:val="26"/>
                <w:szCs w:val="26"/>
              </w:rPr>
              <w:t>Site Maps</w:t>
            </w:r>
          </w:hyperlink>
          <w:hyperlink w:anchor="_heading=h.46r0co2">
            <w:r w:rsidR="0064499D">
              <w:rPr>
                <w:rFonts w:ascii="Times New Roman" w:eastAsia="Times New Roman" w:hAnsi="Times New Roman" w:cs="Times New Roman"/>
                <w:color w:val="000000"/>
                <w:sz w:val="26"/>
                <w:szCs w:val="26"/>
              </w:rPr>
              <w:tab/>
              <w:t>64</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lwamvv">
            <w:r w:rsidR="0064499D">
              <w:rPr>
                <w:rFonts w:ascii="Times New Roman" w:eastAsia="Times New Roman" w:hAnsi="Times New Roman" w:cs="Times New Roman"/>
                <w:color w:val="000000"/>
                <w:sz w:val="26"/>
                <w:szCs w:val="26"/>
              </w:rPr>
              <w:t>I.</w:t>
            </w:r>
            <w:r w:rsidR="0064499D">
              <w:rPr>
                <w:rFonts w:ascii="Times New Roman" w:eastAsia="Times New Roman" w:hAnsi="Times New Roman" w:cs="Times New Roman"/>
                <w:color w:val="000000"/>
                <w:sz w:val="26"/>
                <w:szCs w:val="26"/>
              </w:rPr>
              <w:tab/>
              <w:t>User site:</w:t>
            </w:r>
            <w:r w:rsidR="0064499D">
              <w:rPr>
                <w:rFonts w:ascii="Times New Roman" w:eastAsia="Times New Roman" w:hAnsi="Times New Roman" w:cs="Times New Roman"/>
                <w:color w:val="000000"/>
                <w:sz w:val="26"/>
                <w:szCs w:val="26"/>
              </w:rPr>
              <w:tab/>
              <w:t>64</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11kx3o">
            <w:r w:rsidR="0064499D">
              <w:rPr>
                <w:rFonts w:ascii="Times New Roman" w:eastAsia="Times New Roman" w:hAnsi="Times New Roman" w:cs="Times New Roman"/>
                <w:color w:val="000000"/>
                <w:sz w:val="26"/>
                <w:szCs w:val="26"/>
              </w:rPr>
              <w:t>II.   Supplier:</w:t>
            </w:r>
            <w:r w:rsidR="0064499D">
              <w:rPr>
                <w:rFonts w:ascii="Times New Roman" w:eastAsia="Times New Roman" w:hAnsi="Times New Roman" w:cs="Times New Roman"/>
                <w:color w:val="000000"/>
                <w:sz w:val="26"/>
                <w:szCs w:val="26"/>
              </w:rPr>
              <w:tab/>
              <w:t>64</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l18frh">
            <w:r w:rsidR="0064499D">
              <w:rPr>
                <w:rFonts w:ascii="Times New Roman" w:eastAsia="Times New Roman" w:hAnsi="Times New Roman" w:cs="Times New Roman"/>
                <w:color w:val="000000"/>
                <w:sz w:val="26"/>
                <w:szCs w:val="26"/>
              </w:rPr>
              <w:t>III.   Admin:</w:t>
            </w:r>
            <w:r w:rsidR="0064499D">
              <w:rPr>
                <w:rFonts w:ascii="Times New Roman" w:eastAsia="Times New Roman" w:hAnsi="Times New Roman" w:cs="Times New Roman"/>
                <w:color w:val="000000"/>
                <w:sz w:val="26"/>
                <w:szCs w:val="26"/>
              </w:rPr>
              <w:tab/>
              <w:t>65</w:t>
            </w:r>
          </w:hyperlink>
        </w:p>
        <w:p w:rsidR="00CF3350" w:rsidRDefault="00CE2506">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4k668n3">
            <w:r w:rsidR="0064499D">
              <w:rPr>
                <w:rFonts w:ascii="Times New Roman" w:eastAsia="Times New Roman" w:hAnsi="Times New Roman" w:cs="Times New Roman"/>
                <w:b/>
                <w:color w:val="000000"/>
                <w:sz w:val="26"/>
                <w:szCs w:val="26"/>
              </w:rPr>
              <w:t>TASK SHEET REVIEW 2</w:t>
            </w:r>
          </w:hyperlink>
          <w:hyperlink w:anchor="_heading=h.4k668n3">
            <w:r w:rsidR="0064499D">
              <w:rPr>
                <w:rFonts w:ascii="Times New Roman" w:eastAsia="Times New Roman" w:hAnsi="Times New Roman" w:cs="Times New Roman"/>
                <w:color w:val="000000"/>
                <w:sz w:val="26"/>
                <w:szCs w:val="26"/>
              </w:rPr>
              <w:tab/>
              <w:t>66</w:t>
            </w:r>
          </w:hyperlink>
        </w:p>
        <w:p w:rsidR="00CF3350" w:rsidRDefault="00CE2506">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2zbgiuw">
            <w:r w:rsidR="0064499D">
              <w:rPr>
                <w:rFonts w:ascii="Times New Roman" w:eastAsia="Times New Roman" w:hAnsi="Times New Roman" w:cs="Times New Roman"/>
                <w:b/>
                <w:color w:val="000000"/>
                <w:sz w:val="26"/>
                <w:szCs w:val="26"/>
              </w:rPr>
              <w:t>REVIEW 3</w:t>
            </w:r>
          </w:hyperlink>
          <w:hyperlink w:anchor="_heading=h.2zbgiuw">
            <w:r w:rsidR="0064499D">
              <w:rPr>
                <w:rFonts w:ascii="Times New Roman" w:eastAsia="Times New Roman" w:hAnsi="Times New Roman" w:cs="Times New Roman"/>
                <w:color w:val="000000"/>
                <w:sz w:val="26"/>
                <w:szCs w:val="26"/>
              </w:rPr>
              <w:tab/>
              <w:t>67</w:t>
            </w:r>
          </w:hyperlink>
        </w:p>
        <w:p w:rsidR="00CF3350" w:rsidRDefault="00CE2506">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1egqt2p">
            <w:r w:rsidR="0064499D">
              <w:rPr>
                <w:rFonts w:ascii="Times New Roman" w:eastAsia="Times New Roman" w:hAnsi="Times New Roman" w:cs="Times New Roman"/>
                <w:b/>
                <w:color w:val="000000"/>
                <w:sz w:val="26"/>
                <w:szCs w:val="26"/>
              </w:rPr>
              <w:t>GUI DESIGN</w:t>
            </w:r>
          </w:hyperlink>
          <w:hyperlink w:anchor="_heading=h.1egqt2p">
            <w:r w:rsidR="0064499D">
              <w:rPr>
                <w:rFonts w:ascii="Times New Roman" w:eastAsia="Times New Roman" w:hAnsi="Times New Roman" w:cs="Times New Roman"/>
                <w:color w:val="000000"/>
                <w:sz w:val="26"/>
                <w:szCs w:val="26"/>
              </w:rPr>
              <w:tab/>
              <w:t>68</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ygebqi">
            <w:r w:rsidR="0064499D">
              <w:rPr>
                <w:rFonts w:ascii="Times New Roman" w:eastAsia="Times New Roman" w:hAnsi="Times New Roman" w:cs="Times New Roman"/>
                <w:b/>
                <w:color w:val="000000"/>
                <w:sz w:val="26"/>
                <w:szCs w:val="26"/>
              </w:rPr>
              <w:t>I.</w:t>
            </w:r>
          </w:hyperlink>
          <w:hyperlink w:anchor="_heading=h.3ygebqi">
            <w:r w:rsidR="0064499D">
              <w:rPr>
                <w:rFonts w:ascii="Times New Roman" w:eastAsia="Times New Roman" w:hAnsi="Times New Roman" w:cs="Times New Roman"/>
                <w:color w:val="000000"/>
                <w:sz w:val="26"/>
                <w:szCs w:val="26"/>
              </w:rPr>
              <w:tab/>
            </w:r>
          </w:hyperlink>
          <w:r w:rsidR="0064499D">
            <w:fldChar w:fldCharType="begin"/>
          </w:r>
          <w:r w:rsidR="0064499D">
            <w:instrText xml:space="preserve"> PAGEREF _heading=h.3ygebqi \h </w:instrText>
          </w:r>
          <w:r w:rsidR="0064499D">
            <w:fldChar w:fldCharType="separate"/>
          </w:r>
          <w:r w:rsidR="0064499D">
            <w:rPr>
              <w:rFonts w:ascii="Times New Roman" w:eastAsia="Times New Roman" w:hAnsi="Times New Roman" w:cs="Times New Roman"/>
              <w:b/>
              <w:color w:val="000000"/>
              <w:sz w:val="26"/>
              <w:szCs w:val="26"/>
            </w:rPr>
            <w:t>Home Page:</w:t>
          </w:r>
          <w:r w:rsidR="0064499D">
            <w:rPr>
              <w:rFonts w:ascii="Times New Roman" w:eastAsia="Times New Roman" w:hAnsi="Times New Roman" w:cs="Times New Roman"/>
              <w:color w:val="000000"/>
              <w:sz w:val="26"/>
              <w:szCs w:val="26"/>
            </w:rPr>
            <w:tab/>
            <w:t>68</w:t>
          </w:r>
          <w:r w:rsidR="0064499D">
            <w:fldChar w:fldCharType="end"/>
          </w:r>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dlolyb">
            <w:r w:rsidR="0064499D">
              <w:rPr>
                <w:rFonts w:ascii="Times New Roman" w:eastAsia="Times New Roman" w:hAnsi="Times New Roman" w:cs="Times New Roman"/>
                <w:b/>
                <w:color w:val="000000"/>
                <w:sz w:val="26"/>
                <w:szCs w:val="26"/>
              </w:rPr>
              <w:t>II.</w:t>
            </w:r>
          </w:hyperlink>
          <w:hyperlink w:anchor="_heading=h.2dlolyb">
            <w:r w:rsidR="0064499D">
              <w:rPr>
                <w:rFonts w:ascii="Times New Roman" w:eastAsia="Times New Roman" w:hAnsi="Times New Roman" w:cs="Times New Roman"/>
                <w:color w:val="000000"/>
                <w:sz w:val="26"/>
                <w:szCs w:val="26"/>
              </w:rPr>
              <w:tab/>
            </w:r>
          </w:hyperlink>
          <w:r w:rsidR="0064499D">
            <w:fldChar w:fldCharType="begin"/>
          </w:r>
          <w:r w:rsidR="0064499D">
            <w:instrText xml:space="preserve"> PAGEREF _heading=h.2dlolyb \h </w:instrText>
          </w:r>
          <w:r w:rsidR="0064499D">
            <w:fldChar w:fldCharType="separate"/>
          </w:r>
          <w:r w:rsidR="0064499D">
            <w:rPr>
              <w:rFonts w:ascii="Times New Roman" w:eastAsia="Times New Roman" w:hAnsi="Times New Roman" w:cs="Times New Roman"/>
              <w:b/>
              <w:color w:val="000000"/>
              <w:sz w:val="26"/>
              <w:szCs w:val="26"/>
            </w:rPr>
            <w:t>Search Hotel page:</w:t>
          </w:r>
          <w:r w:rsidR="0064499D">
            <w:rPr>
              <w:rFonts w:ascii="Times New Roman" w:eastAsia="Times New Roman" w:hAnsi="Times New Roman" w:cs="Times New Roman"/>
              <w:color w:val="000000"/>
              <w:sz w:val="26"/>
              <w:szCs w:val="26"/>
            </w:rPr>
            <w:tab/>
            <w:t>69</w:t>
          </w:r>
          <w:r w:rsidR="0064499D">
            <w:fldChar w:fldCharType="end"/>
          </w:r>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sqyw64">
            <w:r w:rsidR="0064499D">
              <w:rPr>
                <w:rFonts w:ascii="Times New Roman" w:eastAsia="Times New Roman" w:hAnsi="Times New Roman" w:cs="Times New Roman"/>
                <w:b/>
                <w:color w:val="000000"/>
                <w:sz w:val="26"/>
                <w:szCs w:val="26"/>
              </w:rPr>
              <w:t>III.</w:t>
            </w:r>
          </w:hyperlink>
          <w:hyperlink w:anchor="_heading=h.sqyw64">
            <w:r w:rsidR="0064499D">
              <w:rPr>
                <w:rFonts w:ascii="Times New Roman" w:eastAsia="Times New Roman" w:hAnsi="Times New Roman" w:cs="Times New Roman"/>
                <w:color w:val="000000"/>
                <w:sz w:val="26"/>
                <w:szCs w:val="26"/>
              </w:rPr>
              <w:tab/>
            </w:r>
          </w:hyperlink>
          <w:r w:rsidR="0064499D">
            <w:fldChar w:fldCharType="begin"/>
          </w:r>
          <w:r w:rsidR="0064499D">
            <w:instrText xml:space="preserve"> PAGEREF _heading=h.sqyw64 \h </w:instrText>
          </w:r>
          <w:r w:rsidR="0064499D">
            <w:fldChar w:fldCharType="separate"/>
          </w:r>
          <w:r w:rsidR="0064499D">
            <w:rPr>
              <w:rFonts w:ascii="Times New Roman" w:eastAsia="Times New Roman" w:hAnsi="Times New Roman" w:cs="Times New Roman"/>
              <w:b/>
              <w:color w:val="000000"/>
              <w:sz w:val="26"/>
              <w:szCs w:val="26"/>
            </w:rPr>
            <w:t>Search Flight page:</w:t>
          </w:r>
          <w:r w:rsidR="0064499D">
            <w:rPr>
              <w:rFonts w:ascii="Times New Roman" w:eastAsia="Times New Roman" w:hAnsi="Times New Roman" w:cs="Times New Roman"/>
              <w:color w:val="000000"/>
              <w:sz w:val="26"/>
              <w:szCs w:val="26"/>
            </w:rPr>
            <w:tab/>
            <w:t>70</w:t>
          </w:r>
          <w:r w:rsidR="0064499D">
            <w:fldChar w:fldCharType="end"/>
          </w:r>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cqmetx">
            <w:r w:rsidR="0064499D">
              <w:rPr>
                <w:rFonts w:ascii="Times New Roman" w:eastAsia="Times New Roman" w:hAnsi="Times New Roman" w:cs="Times New Roman"/>
                <w:b/>
                <w:color w:val="000000"/>
                <w:sz w:val="26"/>
                <w:szCs w:val="26"/>
              </w:rPr>
              <w:t>IV.</w:t>
            </w:r>
          </w:hyperlink>
          <w:hyperlink w:anchor="_heading=h.3cqmetx">
            <w:r w:rsidR="0064499D">
              <w:rPr>
                <w:rFonts w:ascii="Times New Roman" w:eastAsia="Times New Roman" w:hAnsi="Times New Roman" w:cs="Times New Roman"/>
                <w:color w:val="000000"/>
                <w:sz w:val="26"/>
                <w:szCs w:val="26"/>
              </w:rPr>
              <w:tab/>
            </w:r>
          </w:hyperlink>
          <w:r w:rsidR="0064499D">
            <w:fldChar w:fldCharType="begin"/>
          </w:r>
          <w:r w:rsidR="0064499D">
            <w:instrText xml:space="preserve"> PAGEREF _heading=h.3cqmetx \h </w:instrText>
          </w:r>
          <w:r w:rsidR="0064499D">
            <w:fldChar w:fldCharType="separate"/>
          </w:r>
          <w:r w:rsidR="0064499D">
            <w:rPr>
              <w:rFonts w:ascii="Times New Roman" w:eastAsia="Times New Roman" w:hAnsi="Times New Roman" w:cs="Times New Roman"/>
              <w:b/>
              <w:color w:val="000000"/>
              <w:sz w:val="26"/>
              <w:szCs w:val="26"/>
            </w:rPr>
            <w:t>Search Combo Flight and Hotel:</w:t>
          </w:r>
          <w:r w:rsidR="0064499D">
            <w:rPr>
              <w:rFonts w:ascii="Times New Roman" w:eastAsia="Times New Roman" w:hAnsi="Times New Roman" w:cs="Times New Roman"/>
              <w:color w:val="000000"/>
              <w:sz w:val="26"/>
              <w:szCs w:val="26"/>
            </w:rPr>
            <w:tab/>
            <w:t>71</w:t>
          </w:r>
          <w:r w:rsidR="0064499D">
            <w:fldChar w:fldCharType="end"/>
          </w:r>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rvwp1q">
            <w:r w:rsidR="0064499D">
              <w:rPr>
                <w:rFonts w:ascii="Times New Roman" w:eastAsia="Times New Roman" w:hAnsi="Times New Roman" w:cs="Times New Roman"/>
                <w:b/>
                <w:color w:val="000000"/>
                <w:sz w:val="26"/>
                <w:szCs w:val="26"/>
              </w:rPr>
              <w:t>V.</w:t>
            </w:r>
          </w:hyperlink>
          <w:hyperlink w:anchor="_heading=h.1rvwp1q">
            <w:r w:rsidR="0064499D">
              <w:rPr>
                <w:rFonts w:ascii="Times New Roman" w:eastAsia="Times New Roman" w:hAnsi="Times New Roman" w:cs="Times New Roman"/>
                <w:color w:val="000000"/>
                <w:sz w:val="26"/>
                <w:szCs w:val="26"/>
              </w:rPr>
              <w:tab/>
            </w:r>
          </w:hyperlink>
          <w:r w:rsidR="0064499D">
            <w:fldChar w:fldCharType="begin"/>
          </w:r>
          <w:r w:rsidR="0064499D">
            <w:instrText xml:space="preserve"> PAGEREF _heading=h.1rvwp1q \h </w:instrText>
          </w:r>
          <w:r w:rsidR="0064499D">
            <w:fldChar w:fldCharType="separate"/>
          </w:r>
          <w:r w:rsidR="0064499D">
            <w:rPr>
              <w:rFonts w:ascii="Times New Roman" w:eastAsia="Times New Roman" w:hAnsi="Times New Roman" w:cs="Times New Roman"/>
              <w:b/>
              <w:color w:val="000000"/>
              <w:sz w:val="26"/>
              <w:szCs w:val="26"/>
            </w:rPr>
            <w:t>Hotel Detail page:</w:t>
          </w:r>
          <w:r w:rsidR="0064499D">
            <w:rPr>
              <w:rFonts w:ascii="Times New Roman" w:eastAsia="Times New Roman" w:hAnsi="Times New Roman" w:cs="Times New Roman"/>
              <w:color w:val="000000"/>
              <w:sz w:val="26"/>
              <w:szCs w:val="26"/>
            </w:rPr>
            <w:tab/>
            <w:t>73</w:t>
          </w:r>
          <w:r w:rsidR="0064499D">
            <w:fldChar w:fldCharType="end"/>
          </w:r>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4bvk7pj">
            <w:r w:rsidR="0064499D">
              <w:rPr>
                <w:rFonts w:ascii="Times New Roman" w:eastAsia="Times New Roman" w:hAnsi="Times New Roman" w:cs="Times New Roman"/>
                <w:b/>
                <w:color w:val="000000"/>
                <w:sz w:val="26"/>
                <w:szCs w:val="26"/>
              </w:rPr>
              <w:t>VI.</w:t>
            </w:r>
          </w:hyperlink>
          <w:hyperlink w:anchor="_heading=h.4bvk7pj">
            <w:r w:rsidR="0064499D">
              <w:rPr>
                <w:rFonts w:ascii="Times New Roman" w:eastAsia="Times New Roman" w:hAnsi="Times New Roman" w:cs="Times New Roman"/>
                <w:color w:val="000000"/>
                <w:sz w:val="26"/>
                <w:szCs w:val="26"/>
              </w:rPr>
              <w:tab/>
            </w:r>
          </w:hyperlink>
          <w:r w:rsidR="0064499D">
            <w:fldChar w:fldCharType="begin"/>
          </w:r>
          <w:r w:rsidR="0064499D">
            <w:instrText xml:space="preserve"> PAGEREF _heading=h.4bvk7pj \h </w:instrText>
          </w:r>
          <w:r w:rsidR="0064499D">
            <w:fldChar w:fldCharType="separate"/>
          </w:r>
          <w:r w:rsidR="0064499D">
            <w:rPr>
              <w:rFonts w:ascii="Times New Roman" w:eastAsia="Times New Roman" w:hAnsi="Times New Roman" w:cs="Times New Roman"/>
              <w:b/>
              <w:color w:val="000000"/>
              <w:sz w:val="26"/>
              <w:szCs w:val="26"/>
            </w:rPr>
            <w:t>Hotel booking page:</w:t>
          </w:r>
          <w:r w:rsidR="0064499D">
            <w:rPr>
              <w:rFonts w:ascii="Times New Roman" w:eastAsia="Times New Roman" w:hAnsi="Times New Roman" w:cs="Times New Roman"/>
              <w:color w:val="000000"/>
              <w:sz w:val="26"/>
              <w:szCs w:val="26"/>
            </w:rPr>
            <w:tab/>
            <w:t>75</w:t>
          </w:r>
          <w:r w:rsidR="0064499D">
            <w:fldChar w:fldCharType="end"/>
          </w:r>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r0uhxc">
            <w:r w:rsidR="0064499D">
              <w:rPr>
                <w:rFonts w:ascii="Times New Roman" w:eastAsia="Times New Roman" w:hAnsi="Times New Roman" w:cs="Times New Roman"/>
                <w:b/>
                <w:color w:val="000000"/>
                <w:sz w:val="26"/>
                <w:szCs w:val="26"/>
              </w:rPr>
              <w:t>VII.</w:t>
            </w:r>
          </w:hyperlink>
          <w:hyperlink w:anchor="_heading=h.2r0uhxc">
            <w:r w:rsidR="0064499D">
              <w:rPr>
                <w:rFonts w:ascii="Times New Roman" w:eastAsia="Times New Roman" w:hAnsi="Times New Roman" w:cs="Times New Roman"/>
                <w:color w:val="000000"/>
                <w:sz w:val="26"/>
                <w:szCs w:val="26"/>
              </w:rPr>
              <w:t xml:space="preserve"> </w:t>
            </w:r>
          </w:hyperlink>
          <w:hyperlink w:anchor="_heading=h.2r0uhxc">
            <w:r w:rsidR="0064499D">
              <w:rPr>
                <w:rFonts w:ascii="Times New Roman" w:eastAsia="Times New Roman" w:hAnsi="Times New Roman" w:cs="Times New Roman"/>
                <w:b/>
                <w:color w:val="000000"/>
                <w:sz w:val="26"/>
                <w:szCs w:val="26"/>
              </w:rPr>
              <w:t>Flight booking page:</w:t>
            </w:r>
          </w:hyperlink>
          <w:hyperlink w:anchor="_heading=h.2r0uhxc">
            <w:r w:rsidR="0064499D">
              <w:rPr>
                <w:rFonts w:ascii="Times New Roman" w:eastAsia="Times New Roman" w:hAnsi="Times New Roman" w:cs="Times New Roman"/>
                <w:color w:val="000000"/>
                <w:sz w:val="26"/>
                <w:szCs w:val="26"/>
              </w:rPr>
              <w:tab/>
              <w:t>76</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664s55">
            <w:r w:rsidR="0064499D">
              <w:rPr>
                <w:rFonts w:ascii="Times New Roman" w:eastAsia="Times New Roman" w:hAnsi="Times New Roman" w:cs="Times New Roman"/>
                <w:b/>
                <w:color w:val="000000"/>
                <w:sz w:val="26"/>
                <w:szCs w:val="26"/>
              </w:rPr>
              <w:t>VIII. Complete booking page:</w:t>
            </w:r>
          </w:hyperlink>
          <w:hyperlink w:anchor="_heading=h.1664s55">
            <w:r w:rsidR="0064499D">
              <w:rPr>
                <w:rFonts w:ascii="Times New Roman" w:eastAsia="Times New Roman" w:hAnsi="Times New Roman" w:cs="Times New Roman"/>
                <w:color w:val="000000"/>
                <w:sz w:val="26"/>
                <w:szCs w:val="26"/>
              </w:rPr>
              <w:tab/>
              <w:t>77</w:t>
            </w:r>
          </w:hyperlink>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q5sasy">
            <w:r w:rsidR="0064499D">
              <w:rPr>
                <w:rFonts w:ascii="Times New Roman" w:eastAsia="Times New Roman" w:hAnsi="Times New Roman" w:cs="Times New Roman"/>
                <w:b/>
                <w:color w:val="000000"/>
                <w:sz w:val="26"/>
                <w:szCs w:val="26"/>
              </w:rPr>
              <w:t>IX.</w:t>
            </w:r>
          </w:hyperlink>
          <w:hyperlink w:anchor="_heading=h.3q5sasy">
            <w:r w:rsidR="0064499D">
              <w:rPr>
                <w:rFonts w:ascii="Times New Roman" w:eastAsia="Times New Roman" w:hAnsi="Times New Roman" w:cs="Times New Roman"/>
                <w:color w:val="000000"/>
                <w:sz w:val="26"/>
                <w:szCs w:val="26"/>
              </w:rPr>
              <w:tab/>
            </w:r>
          </w:hyperlink>
          <w:r w:rsidR="0064499D">
            <w:fldChar w:fldCharType="begin"/>
          </w:r>
          <w:r w:rsidR="0064499D">
            <w:instrText xml:space="preserve"> PAGEREF _heading=h.3q5sasy \h </w:instrText>
          </w:r>
          <w:r w:rsidR="0064499D">
            <w:fldChar w:fldCharType="separate"/>
          </w:r>
          <w:r w:rsidR="0064499D">
            <w:rPr>
              <w:rFonts w:ascii="Times New Roman" w:eastAsia="Times New Roman" w:hAnsi="Times New Roman" w:cs="Times New Roman"/>
              <w:b/>
              <w:color w:val="000000"/>
              <w:sz w:val="26"/>
              <w:szCs w:val="26"/>
            </w:rPr>
            <w:t>Login:</w:t>
          </w:r>
          <w:r w:rsidR="0064499D">
            <w:rPr>
              <w:rFonts w:ascii="Times New Roman" w:eastAsia="Times New Roman" w:hAnsi="Times New Roman" w:cs="Times New Roman"/>
              <w:color w:val="000000"/>
              <w:sz w:val="26"/>
              <w:szCs w:val="26"/>
            </w:rPr>
            <w:tab/>
            <w:t>78</w:t>
          </w:r>
          <w:r w:rsidR="0064499D">
            <w:fldChar w:fldCharType="end"/>
          </w:r>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5b2l0r">
            <w:r w:rsidR="0064499D">
              <w:rPr>
                <w:rFonts w:ascii="Times New Roman" w:eastAsia="Times New Roman" w:hAnsi="Times New Roman" w:cs="Times New Roman"/>
                <w:b/>
                <w:color w:val="000000"/>
                <w:sz w:val="26"/>
                <w:szCs w:val="26"/>
              </w:rPr>
              <w:t>X.</w:t>
            </w:r>
          </w:hyperlink>
          <w:hyperlink w:anchor="_heading=h.25b2l0r">
            <w:r w:rsidR="0064499D">
              <w:rPr>
                <w:rFonts w:ascii="Times New Roman" w:eastAsia="Times New Roman" w:hAnsi="Times New Roman" w:cs="Times New Roman"/>
                <w:color w:val="000000"/>
                <w:sz w:val="26"/>
                <w:szCs w:val="26"/>
              </w:rPr>
              <w:tab/>
            </w:r>
          </w:hyperlink>
          <w:r w:rsidR="0064499D">
            <w:fldChar w:fldCharType="begin"/>
          </w:r>
          <w:r w:rsidR="0064499D">
            <w:instrText xml:space="preserve"> PAGEREF _heading=h.25b2l0r \h </w:instrText>
          </w:r>
          <w:r w:rsidR="0064499D">
            <w:fldChar w:fldCharType="separate"/>
          </w:r>
          <w:r w:rsidR="0064499D">
            <w:rPr>
              <w:rFonts w:ascii="Times New Roman" w:eastAsia="Times New Roman" w:hAnsi="Times New Roman" w:cs="Times New Roman"/>
              <w:b/>
              <w:color w:val="000000"/>
              <w:sz w:val="26"/>
              <w:szCs w:val="26"/>
            </w:rPr>
            <w:t>Register Page:</w:t>
          </w:r>
          <w:r w:rsidR="0064499D">
            <w:rPr>
              <w:rFonts w:ascii="Times New Roman" w:eastAsia="Times New Roman" w:hAnsi="Times New Roman" w:cs="Times New Roman"/>
              <w:color w:val="000000"/>
              <w:sz w:val="26"/>
              <w:szCs w:val="26"/>
            </w:rPr>
            <w:tab/>
            <w:t>79</w:t>
          </w:r>
          <w:r w:rsidR="0064499D">
            <w:fldChar w:fldCharType="end"/>
          </w:r>
        </w:p>
        <w:p w:rsidR="00CF3350" w:rsidRDefault="00CE2506">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kgcv8k">
            <w:r w:rsidR="0064499D">
              <w:rPr>
                <w:rFonts w:ascii="Times New Roman" w:eastAsia="Times New Roman" w:hAnsi="Times New Roman" w:cs="Times New Roman"/>
                <w:b/>
                <w:color w:val="000000"/>
                <w:sz w:val="26"/>
                <w:szCs w:val="26"/>
              </w:rPr>
              <w:t>XI.</w:t>
            </w:r>
          </w:hyperlink>
          <w:hyperlink w:anchor="_heading=h.kgcv8k">
            <w:r w:rsidR="0064499D">
              <w:rPr>
                <w:rFonts w:ascii="Times New Roman" w:eastAsia="Times New Roman" w:hAnsi="Times New Roman" w:cs="Times New Roman"/>
                <w:color w:val="000000"/>
                <w:sz w:val="26"/>
                <w:szCs w:val="26"/>
              </w:rPr>
              <w:tab/>
            </w:r>
          </w:hyperlink>
          <w:r w:rsidR="0064499D">
            <w:fldChar w:fldCharType="begin"/>
          </w:r>
          <w:r w:rsidR="0064499D">
            <w:instrText xml:space="preserve"> PAGEREF _heading=h.kgcv8k \h </w:instrText>
          </w:r>
          <w:r w:rsidR="0064499D">
            <w:fldChar w:fldCharType="separate"/>
          </w:r>
          <w:r w:rsidR="0064499D">
            <w:rPr>
              <w:rFonts w:ascii="Times New Roman" w:eastAsia="Times New Roman" w:hAnsi="Times New Roman" w:cs="Times New Roman"/>
              <w:b/>
              <w:color w:val="000000"/>
              <w:sz w:val="26"/>
              <w:szCs w:val="26"/>
            </w:rPr>
            <w:t>Admin:</w:t>
          </w:r>
          <w:r w:rsidR="0064499D">
            <w:rPr>
              <w:rFonts w:ascii="Times New Roman" w:eastAsia="Times New Roman" w:hAnsi="Times New Roman" w:cs="Times New Roman"/>
              <w:color w:val="000000"/>
              <w:sz w:val="26"/>
              <w:szCs w:val="26"/>
            </w:rPr>
            <w:tab/>
            <w:t>80</w:t>
          </w:r>
          <w:r w:rsidR="0064499D">
            <w:fldChar w:fldCharType="end"/>
          </w:r>
        </w:p>
        <w:p w:rsidR="00CF3350" w:rsidRDefault="00CE2506">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1jlao46">
            <w:r w:rsidR="0064499D">
              <w:rPr>
                <w:rFonts w:ascii="Times New Roman" w:eastAsia="Times New Roman" w:hAnsi="Times New Roman" w:cs="Times New Roman"/>
                <w:b/>
                <w:color w:val="000000"/>
                <w:sz w:val="26"/>
                <w:szCs w:val="26"/>
              </w:rPr>
              <w:t>TASK SHEET REVIEW 3</w:t>
            </w:r>
          </w:hyperlink>
          <w:hyperlink w:anchor="_heading=h.1jlao46">
            <w:r w:rsidR="0064499D">
              <w:rPr>
                <w:rFonts w:ascii="Times New Roman" w:eastAsia="Times New Roman" w:hAnsi="Times New Roman" w:cs="Times New Roman"/>
                <w:color w:val="000000"/>
                <w:sz w:val="26"/>
                <w:szCs w:val="26"/>
              </w:rPr>
              <w:tab/>
              <w:t>86</w:t>
            </w:r>
          </w:hyperlink>
        </w:p>
        <w:p w:rsidR="00CF3350" w:rsidRDefault="0064499D">
          <w:pPr>
            <w:rPr>
              <w:rFonts w:ascii="Times New Roman" w:eastAsia="Times New Roman" w:hAnsi="Times New Roman" w:cs="Times New Roman"/>
            </w:rPr>
          </w:pPr>
          <w:r>
            <w:fldChar w:fldCharType="end"/>
          </w:r>
        </w:p>
      </w:sdtContent>
    </w:sdt>
    <w:p w:rsidR="00CF3350" w:rsidRDefault="00CF3350">
      <w:pPr>
        <w:rPr>
          <w:rFonts w:ascii="Times New Roman" w:eastAsia="Times New Roman" w:hAnsi="Times New Roman" w:cs="Times New Roman"/>
          <w:b/>
          <w:sz w:val="44"/>
          <w:szCs w:val="44"/>
        </w:rPr>
        <w:sectPr w:rsidR="00CF3350">
          <w:headerReference w:type="default" r:id="rId10"/>
          <w:headerReference w:type="first" r:id="rId11"/>
          <w:pgSz w:w="12240" w:h="15840"/>
          <w:pgMar w:top="1440" w:right="1440" w:bottom="1440" w:left="1440" w:header="720" w:footer="720" w:gutter="0"/>
          <w:cols w:space="720"/>
          <w:titlePg/>
        </w:sectPr>
      </w:pPr>
    </w:p>
    <w:p w:rsidR="00CF3350" w:rsidRDefault="00CF3350">
      <w:pPr>
        <w:rPr>
          <w:rFonts w:ascii="Times New Roman" w:eastAsia="Times New Roman" w:hAnsi="Times New Roman" w:cs="Times New Roman"/>
          <w:b/>
          <w:sz w:val="44"/>
          <w:szCs w:val="44"/>
        </w:rPr>
      </w:pPr>
    </w:p>
    <w:p w:rsidR="00CF3350" w:rsidRDefault="0064499D">
      <w:pPr>
        <w:pStyle w:val="Heading1"/>
        <w:jc w:val="center"/>
        <w:rPr>
          <w:rFonts w:ascii="Times New Roman" w:eastAsia="Times New Roman" w:hAnsi="Times New Roman" w:cs="Times New Roman"/>
          <w:b/>
          <w:sz w:val="40"/>
          <w:szCs w:val="40"/>
        </w:rPr>
      </w:pPr>
      <w:bookmarkStart w:id="0" w:name="_heading=h.gjdgxs" w:colFirst="0" w:colLast="0"/>
      <w:bookmarkEnd w:id="0"/>
      <w:r>
        <w:rPr>
          <w:rFonts w:ascii="Times New Roman" w:eastAsia="Times New Roman" w:hAnsi="Times New Roman" w:cs="Times New Roman"/>
          <w:b/>
          <w:sz w:val="40"/>
          <w:szCs w:val="40"/>
        </w:rPr>
        <w:t>ACKNOWLEDGEMENT</w:t>
      </w:r>
    </w:p>
    <w:p w:rsidR="00CF3350" w:rsidRDefault="0064499D">
      <w:pPr>
        <w:spacing w:before="360" w:after="3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Our group would like to devote this chapter to express our appreciation to all those who always offered us valuable assistance during in carrying out this project.  </w:t>
      </w:r>
    </w:p>
    <w:p w:rsidR="00CF3350" w:rsidRDefault="0064499D">
      <w:pPr>
        <w:spacing w:before="360" w:after="3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First and foremost, we owe a debt of gratitude to our dedicated instructor, Mr. Ngo Phuoc Nguyen, whose suggestions and encouragement helped us to overcome not only technological challenges but also psychological tension. Without him, our work could not have been completed successfully.</w:t>
      </w:r>
    </w:p>
    <w:p w:rsidR="00CF3350" w:rsidRDefault="0064499D">
      <w:pPr>
        <w:spacing w:before="360" w:after="3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Secondly, we highly appreciate the project Team at the Head Office which has provided us a golden opportunity to apply what we learned into practice. We are certain that the experiences we gained from this project will facilitate our future career greatly. Besides, we would also like to express my gratitude to all the staff members of my center for not only providing me with the opportunity to work with them on this project, but also for their support and encouragement throughout the process.</w:t>
      </w:r>
    </w:p>
    <w:p w:rsidR="00CF3350" w:rsidRDefault="0064499D">
      <w:pPr>
        <w:spacing w:before="360" w:after="360" w:line="360" w:lineRule="auto"/>
        <w:ind w:firstLine="720"/>
        <w:jc w:val="both"/>
        <w:rPr>
          <w:rFonts w:ascii="Times New Roman" w:eastAsia="Times New Roman" w:hAnsi="Times New Roman" w:cs="Times New Roman"/>
          <w:sz w:val="26"/>
          <w:szCs w:val="26"/>
        </w:rPr>
        <w:sectPr w:rsidR="00CF3350">
          <w:headerReference w:type="first" r:id="rId12"/>
          <w:footerReference w:type="first" r:id="rId13"/>
          <w:pgSz w:w="12240" w:h="15840"/>
          <w:pgMar w:top="1440" w:right="1440" w:bottom="1440" w:left="1440" w:header="720" w:footer="720" w:gutter="0"/>
          <w:cols w:space="720"/>
          <w:titlePg/>
        </w:sectPr>
      </w:pPr>
      <w:r>
        <w:rPr>
          <w:rFonts w:ascii="Times New Roman" w:eastAsia="Times New Roman" w:hAnsi="Times New Roman" w:cs="Times New Roman"/>
          <w:sz w:val="26"/>
          <w:szCs w:val="26"/>
        </w:rPr>
        <w:t xml:space="preserve">Finally, we wish to say a personal thank you to all our dear classmates and team members who are always willing to support us openly and enthusiastically.  </w:t>
      </w: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64499D">
      <w:pPr>
        <w:pStyle w:val="Heading1"/>
        <w:jc w:val="center"/>
        <w:rPr>
          <w:rFonts w:ascii="Times New Roman" w:eastAsia="Times New Roman" w:hAnsi="Times New Roman" w:cs="Times New Roman"/>
          <w:b/>
          <w:sz w:val="144"/>
          <w:szCs w:val="144"/>
        </w:rPr>
      </w:pPr>
      <w:bookmarkStart w:id="1" w:name="_heading=h.30j0zll" w:colFirst="0" w:colLast="0"/>
      <w:bookmarkEnd w:id="1"/>
      <w:r>
        <w:rPr>
          <w:rFonts w:ascii="Times New Roman" w:eastAsia="Times New Roman" w:hAnsi="Times New Roman" w:cs="Times New Roman"/>
          <w:b/>
          <w:sz w:val="144"/>
          <w:szCs w:val="144"/>
        </w:rPr>
        <w:t>REVIEW 1</w:t>
      </w:r>
    </w:p>
    <w:p w:rsidR="00CF3350" w:rsidRDefault="00CF3350">
      <w:pPr>
        <w:rPr>
          <w:rFonts w:ascii="Times New Roman" w:eastAsia="Times New Roman" w:hAnsi="Times New Roman" w:cs="Times New Roman"/>
          <w:b/>
          <w:color w:val="2F5496"/>
          <w:sz w:val="144"/>
          <w:szCs w:val="144"/>
        </w:rPr>
        <w:sectPr w:rsidR="00CF3350">
          <w:headerReference w:type="default" r:id="rId14"/>
          <w:footerReference w:type="default" r:id="rId15"/>
          <w:pgSz w:w="12240" w:h="15840"/>
          <w:pgMar w:top="1440" w:right="1440" w:bottom="1440" w:left="1440" w:header="720" w:footer="720" w:gutter="0"/>
          <w:cols w:space="720"/>
        </w:sectPr>
      </w:pPr>
    </w:p>
    <w:p w:rsidR="00CF3350" w:rsidRDefault="0064499D">
      <w:pPr>
        <w:pStyle w:val="Heading1"/>
        <w:keepLines w:val="0"/>
        <w:tabs>
          <w:tab w:val="left" w:pos="0"/>
        </w:tabs>
        <w:spacing w:after="60" w:line="276" w:lineRule="auto"/>
        <w:jc w:val="center"/>
        <w:rPr>
          <w:rFonts w:ascii="Times New Roman" w:eastAsia="Times New Roman" w:hAnsi="Times New Roman" w:cs="Times New Roman"/>
          <w:b/>
          <w:sz w:val="48"/>
          <w:szCs w:val="48"/>
        </w:rPr>
      </w:pPr>
      <w:bookmarkStart w:id="2" w:name="_heading=h.1fob9te" w:colFirst="0" w:colLast="0"/>
      <w:bookmarkEnd w:id="2"/>
      <w:r>
        <w:rPr>
          <w:rFonts w:ascii="Times New Roman" w:eastAsia="Times New Roman" w:hAnsi="Times New Roman" w:cs="Times New Roman"/>
          <w:b/>
          <w:sz w:val="48"/>
          <w:szCs w:val="48"/>
        </w:rPr>
        <w:lastRenderedPageBreak/>
        <w:t xml:space="preserve">INTRODUCTION </w:t>
      </w:r>
    </w:p>
    <w:p w:rsidR="00CF3350" w:rsidRDefault="0064499D">
      <w:pPr>
        <w:spacing w:before="360" w:after="360" w:line="360" w:lineRule="auto"/>
        <w:jc w:val="both"/>
        <w:rPr>
          <w:rFonts w:ascii="Times New Roman" w:eastAsia="Times New Roman" w:hAnsi="Times New Roman" w:cs="Times New Roman"/>
          <w:sz w:val="26"/>
          <w:szCs w:val="26"/>
        </w:rPr>
      </w:pPr>
      <w:r>
        <w:rPr>
          <w:rFonts w:ascii="Times New Roman" w:eastAsia="Times New Roman" w:hAnsi="Times New Roman" w:cs="Times New Roman"/>
        </w:rPr>
        <w:tab/>
      </w:r>
      <w:r>
        <w:rPr>
          <w:rFonts w:ascii="Times New Roman" w:eastAsia="Times New Roman" w:hAnsi="Times New Roman" w:cs="Times New Roman"/>
          <w:sz w:val="26"/>
          <w:szCs w:val="26"/>
        </w:rPr>
        <w:t>During the period of information technology and computer development people can search and find anything at home vie internet connection and use online services. Therefore, we are developing a service “Book any flight, any hotel online with more conveniences” named Travel Booking App.</w:t>
      </w:r>
    </w:p>
    <w:p w:rsidR="00CF3350" w:rsidRDefault="0064499D">
      <w:pPr>
        <w:spacing w:before="360" w:after="3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Travel Booking App is a group of people who wants to develop an online site where the users who are too busy to think of how they can purchase ticket online for traveling and this is also a marketing channel for hotels and airlines who will supply products for sale. It will provide users and suppliers the following features.</w:t>
      </w:r>
    </w:p>
    <w:p w:rsidR="00CF3350" w:rsidRDefault="0064499D">
      <w:pPr>
        <w:spacing w:before="360" w:after="3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 Travel Booking App’s customers:</w:t>
      </w:r>
    </w:p>
    <w:p w:rsidR="00CF3350" w:rsidRDefault="0064499D">
      <w:pPr>
        <w:numPr>
          <w:ilvl w:val="0"/>
          <w:numId w:val="14"/>
        </w:numPr>
        <w:pBdr>
          <w:top w:val="nil"/>
          <w:left w:val="nil"/>
          <w:bottom w:val="nil"/>
          <w:right w:val="nil"/>
          <w:between w:val="nil"/>
        </w:pBdr>
        <w:spacing w:before="360"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Provide an interactive GUI, on the World Wide Web for the user.</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 can sign up, login, logout, change password, reset password on the website.</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User can search any </w:t>
      </w:r>
      <w:proofErr w:type="gramStart"/>
      <w:r>
        <w:rPr>
          <w:rFonts w:ascii="Times New Roman" w:eastAsia="Times New Roman" w:hAnsi="Times New Roman" w:cs="Times New Roman"/>
          <w:color w:val="000000"/>
          <w:sz w:val="26"/>
          <w:szCs w:val="26"/>
        </w:rPr>
        <w:t>flight,</w:t>
      </w:r>
      <w:proofErr w:type="gramEnd"/>
      <w:r>
        <w:rPr>
          <w:rFonts w:ascii="Times New Roman" w:eastAsia="Times New Roman" w:hAnsi="Times New Roman" w:cs="Times New Roman"/>
          <w:color w:val="000000"/>
          <w:sz w:val="26"/>
          <w:szCs w:val="26"/>
        </w:rPr>
        <w:t xml:space="preserve"> hotel and the web will show them the flight time available and the hotel room available they refer before they book.</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 can review the flight and hotel room that they booked and used.</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User can purchasing online vie payment online method as Pay-pal, stripe… </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 receive ticket with QR Scan code.</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 can see booking history.</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 can send feedback to admin or any question they have about Website or about their booking.</w:t>
      </w:r>
    </w:p>
    <w:p w:rsidR="00CF3350" w:rsidRDefault="0064499D">
      <w:pPr>
        <w:numPr>
          <w:ilvl w:val="0"/>
          <w:numId w:val="14"/>
        </w:numPr>
        <w:pBdr>
          <w:top w:val="nil"/>
          <w:left w:val="nil"/>
          <w:bottom w:val="nil"/>
          <w:right w:val="nil"/>
          <w:between w:val="nil"/>
        </w:pBdr>
        <w:spacing w:after="36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 can see recommendation information.</w:t>
      </w:r>
    </w:p>
    <w:p w:rsidR="00CF3350" w:rsidRDefault="0064499D">
      <w:pPr>
        <w:spacing w:before="360" w:after="3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 Travel Booking App’s suppliers:</w:t>
      </w:r>
    </w:p>
    <w:p w:rsidR="00CF3350" w:rsidRDefault="0064499D">
      <w:pPr>
        <w:numPr>
          <w:ilvl w:val="0"/>
          <w:numId w:val="14"/>
        </w:numPr>
        <w:pBdr>
          <w:top w:val="nil"/>
          <w:left w:val="nil"/>
          <w:bottom w:val="nil"/>
          <w:right w:val="nil"/>
          <w:between w:val="nil"/>
        </w:pBdr>
        <w:spacing w:before="360"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Airlines Suppliers can create, update, remove flights.</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Hotel Suppliers can create, update, remove rooms.</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Supplies can sign up, login, logout, change password, reset password on the website.</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Suppliers can send mail to any feedback or question from customers.</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Suppliers reply review on website.</w:t>
      </w:r>
    </w:p>
    <w:p w:rsidR="00CF3350" w:rsidRDefault="0064499D">
      <w:pPr>
        <w:numPr>
          <w:ilvl w:val="0"/>
          <w:numId w:val="14"/>
        </w:numPr>
        <w:pBdr>
          <w:top w:val="nil"/>
          <w:left w:val="nil"/>
          <w:bottom w:val="nil"/>
          <w:right w:val="nil"/>
          <w:between w:val="nil"/>
        </w:pBdr>
        <w:spacing w:after="360" w:line="360" w:lineRule="auto"/>
        <w:ind w:left="1080"/>
        <w:rPr>
          <w:rFonts w:ascii="Times New Roman" w:eastAsia="Times New Roman" w:hAnsi="Times New Roman" w:cs="Times New Roman"/>
          <w:color w:val="000000"/>
          <w:sz w:val="26"/>
          <w:szCs w:val="26"/>
        </w:rPr>
        <w:sectPr w:rsidR="00CF3350">
          <w:headerReference w:type="default" r:id="rId16"/>
          <w:footerReference w:type="default" r:id="rId17"/>
          <w:pgSz w:w="12240" w:h="15840"/>
          <w:pgMar w:top="1440" w:right="1440" w:bottom="1440" w:left="1440" w:header="720" w:footer="720" w:gutter="0"/>
          <w:cols w:space="720"/>
        </w:sectPr>
      </w:pPr>
      <w:r>
        <w:rPr>
          <w:rFonts w:ascii="Times New Roman" w:eastAsia="Times New Roman" w:hAnsi="Times New Roman" w:cs="Times New Roman"/>
          <w:color w:val="000000"/>
          <w:sz w:val="26"/>
          <w:szCs w:val="26"/>
        </w:rPr>
        <w:t>Suppliers can check total booking, total purchased money from customers.</w:t>
      </w:r>
    </w:p>
    <w:p w:rsidR="00CF3350" w:rsidRDefault="0064499D">
      <w:pPr>
        <w:pStyle w:val="Heading1"/>
        <w:keepLines w:val="0"/>
        <w:tabs>
          <w:tab w:val="left" w:pos="0"/>
        </w:tabs>
        <w:spacing w:after="60" w:line="276" w:lineRule="auto"/>
        <w:jc w:val="center"/>
        <w:rPr>
          <w:rFonts w:ascii="Times New Roman" w:eastAsia="Times New Roman" w:hAnsi="Times New Roman" w:cs="Times New Roman"/>
          <w:b/>
          <w:sz w:val="48"/>
          <w:szCs w:val="48"/>
        </w:rPr>
      </w:pPr>
      <w:bookmarkStart w:id="3" w:name="_heading=h.3znysh7" w:colFirst="0" w:colLast="0"/>
      <w:bookmarkEnd w:id="3"/>
      <w:r>
        <w:rPr>
          <w:rFonts w:ascii="Times New Roman" w:eastAsia="Times New Roman" w:hAnsi="Times New Roman" w:cs="Times New Roman"/>
          <w:b/>
          <w:sz w:val="48"/>
          <w:szCs w:val="48"/>
        </w:rPr>
        <w:lastRenderedPageBreak/>
        <w:t>PROBLEM DEFINITION</w:t>
      </w:r>
    </w:p>
    <w:p w:rsidR="00CF3350" w:rsidRDefault="0064499D">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After reading the project specifications of Travel Booking App, our team had discussed about what should to be done to fulfil their requirements properly and we came to conclusion that in order to achieve the best result, we should deal with following queries:</w:t>
      </w:r>
    </w:p>
    <w:p w:rsidR="00CF3350" w:rsidRDefault="0064499D">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From the view point of users</w:t>
      </w:r>
    </w:p>
    <w:p w:rsidR="00CF3350" w:rsidRDefault="0064499D">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customer book the flight?</w:t>
      </w:r>
    </w:p>
    <w:p w:rsidR="00CF3350" w:rsidRDefault="0064499D">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customer book the hotel’s room?</w:t>
      </w:r>
    </w:p>
    <w:p w:rsidR="00CF3350" w:rsidRDefault="0064499D">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customer find the flight and room they want?</w:t>
      </w:r>
    </w:p>
    <w:p w:rsidR="00CF3350" w:rsidRDefault="0064499D">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does customer keep track their history booking that they booked?</w:t>
      </w:r>
    </w:p>
    <w:p w:rsidR="00CF3350" w:rsidRDefault="0064499D">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customers review the flight and room they used?</w:t>
      </w:r>
    </w:p>
    <w:p w:rsidR="00CF3350" w:rsidRDefault="0064499D">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customers use login, signup, and logout?</w:t>
      </w:r>
    </w:p>
    <w:p w:rsidR="00CF3350" w:rsidRDefault="0064499D">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customers make a payment and receive ticket?</w:t>
      </w:r>
    </w:p>
    <w:p w:rsidR="00CF3350" w:rsidRDefault="0064499D">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How can customers send feedback to our website? </w:t>
      </w:r>
    </w:p>
    <w:p w:rsidR="00CF3350" w:rsidRDefault="0064499D">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From the view point of the Supplier</w:t>
      </w:r>
    </w:p>
    <w:p w:rsidR="00CF3350" w:rsidRDefault="0064499D">
      <w:pPr>
        <w:numPr>
          <w:ilvl w:val="0"/>
          <w:numId w:val="1"/>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airline suppliers create, update, delete flight?</w:t>
      </w:r>
    </w:p>
    <w:p w:rsidR="00CF3350" w:rsidRDefault="0064499D">
      <w:pPr>
        <w:numPr>
          <w:ilvl w:val="0"/>
          <w:numId w:val="1"/>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hotel suppliers create, update, delete room?</w:t>
      </w:r>
    </w:p>
    <w:p w:rsidR="00CF3350" w:rsidRDefault="0064499D">
      <w:pPr>
        <w:numPr>
          <w:ilvl w:val="0"/>
          <w:numId w:val="1"/>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suppliers see bookings history? And total payments?</w:t>
      </w:r>
    </w:p>
    <w:p w:rsidR="00CF3350" w:rsidRDefault="008E2315">
      <w:pPr>
        <w:numPr>
          <w:ilvl w:val="0"/>
          <w:numId w:val="1"/>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suppliers use login</w:t>
      </w:r>
      <w:r w:rsidR="0064499D">
        <w:rPr>
          <w:rFonts w:ascii="Times New Roman" w:eastAsia="Times New Roman" w:hAnsi="Times New Roman" w:cs="Times New Roman"/>
          <w:color w:val="000000"/>
          <w:sz w:val="28"/>
          <w:szCs w:val="28"/>
        </w:rPr>
        <w:t>, and logout?</w:t>
      </w:r>
    </w:p>
    <w:p w:rsidR="00CF3350" w:rsidRDefault="0064499D">
      <w:pPr>
        <w:numPr>
          <w:ilvl w:val="0"/>
          <w:numId w:val="1"/>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suppliers send e-mail directly to customers in order to answer questions and send ticket confirmation?</w:t>
      </w:r>
    </w:p>
    <w:p w:rsidR="00CF3350" w:rsidRDefault="0064499D">
      <w:pPr>
        <w:numPr>
          <w:ilvl w:val="0"/>
          <w:numId w:val="1"/>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suppliers receive payment?</w:t>
      </w:r>
    </w:p>
    <w:p w:rsidR="00CF3350" w:rsidRDefault="00CF3350">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8"/>
          <w:szCs w:val="28"/>
        </w:rPr>
      </w:pPr>
    </w:p>
    <w:p w:rsidR="00CF3350" w:rsidRDefault="0064499D">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From the view point of the Administrator</w:t>
      </w:r>
    </w:p>
    <w:p w:rsidR="00CF3350" w:rsidRDefault="0064499D">
      <w:pPr>
        <w:numPr>
          <w:ilvl w:val="0"/>
          <w:numId w:val="8"/>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Will the systems be able to check the validity of users’ information before saving into the database?</w:t>
      </w:r>
    </w:p>
    <w:p w:rsidR="00CF3350" w:rsidRDefault="0064499D">
      <w:pPr>
        <w:numPr>
          <w:ilvl w:val="0"/>
          <w:numId w:val="8"/>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How can system generate QR Scan code for ticket?</w:t>
      </w:r>
    </w:p>
    <w:p w:rsidR="00CF3350" w:rsidRDefault="0064499D">
      <w:pPr>
        <w:numPr>
          <w:ilvl w:val="0"/>
          <w:numId w:val="8"/>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How can Admin build recommendation system as if customers choose flight’s destination, it will suggest hotels at that destination?</w:t>
      </w:r>
    </w:p>
    <w:p w:rsidR="00CF3350" w:rsidRDefault="0064499D">
      <w:pPr>
        <w:numPr>
          <w:ilvl w:val="0"/>
          <w:numId w:val="8"/>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How can Admin receive payment from customer and send % payment to suppliers?</w:t>
      </w:r>
    </w:p>
    <w:p w:rsidR="00CF3350" w:rsidRDefault="0064499D">
      <w:pPr>
        <w:numPr>
          <w:ilvl w:val="0"/>
          <w:numId w:val="8"/>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How can Admin check feedback and reply feedback to customers?</w:t>
      </w:r>
    </w:p>
    <w:p w:rsidR="00CF3350" w:rsidRDefault="0064499D">
      <w:pPr>
        <w:numPr>
          <w:ilvl w:val="0"/>
          <w:numId w:val="8"/>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How can Admin reply review from customers?</w:t>
      </w:r>
    </w:p>
    <w:p w:rsidR="00CF3350" w:rsidRDefault="0064499D">
      <w:pPr>
        <w:numPr>
          <w:ilvl w:val="0"/>
          <w:numId w:val="8"/>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How can Admin check total bookings made from customers?</w:t>
      </w:r>
    </w:p>
    <w:p w:rsidR="00CF3350" w:rsidRDefault="00CF3350">
      <w:pPr>
        <w:spacing w:line="360" w:lineRule="auto"/>
        <w:ind w:left="-720"/>
        <w:jc w:val="both"/>
        <w:rPr>
          <w:rFonts w:ascii="Times New Roman" w:eastAsia="Times New Roman" w:hAnsi="Times New Roman" w:cs="Times New Roman"/>
          <w:sz w:val="28"/>
          <w:szCs w:val="28"/>
        </w:rPr>
      </w:pPr>
    </w:p>
    <w:p w:rsidR="00CF3350" w:rsidRDefault="00CF3350">
      <w:pPr>
        <w:spacing w:line="360" w:lineRule="auto"/>
        <w:jc w:val="both"/>
        <w:rPr>
          <w:rFonts w:ascii="Times New Roman" w:eastAsia="Times New Roman" w:hAnsi="Times New Roman" w:cs="Times New Roman"/>
          <w:b/>
          <w:sz w:val="28"/>
          <w:szCs w:val="28"/>
        </w:rPr>
      </w:pPr>
    </w:p>
    <w:p w:rsidR="00CF3350" w:rsidRDefault="00CF3350">
      <w:pPr>
        <w:spacing w:line="360" w:lineRule="auto"/>
        <w:jc w:val="both"/>
        <w:rPr>
          <w:rFonts w:ascii="Times New Roman" w:eastAsia="Times New Roman" w:hAnsi="Times New Roman" w:cs="Times New Roman"/>
          <w:sz w:val="28"/>
          <w:szCs w:val="28"/>
        </w:rPr>
      </w:pPr>
    </w:p>
    <w:p w:rsidR="00CF3350" w:rsidRDefault="0064499D">
      <w:pPr>
        <w:rPr>
          <w:rFonts w:ascii="Times New Roman" w:eastAsia="Times New Roman" w:hAnsi="Times New Roman" w:cs="Times New Roman"/>
          <w:sz w:val="28"/>
          <w:szCs w:val="28"/>
        </w:rPr>
        <w:sectPr w:rsidR="00CF3350">
          <w:headerReference w:type="default" r:id="rId18"/>
          <w:footerReference w:type="default" r:id="rId19"/>
          <w:pgSz w:w="12240" w:h="15840"/>
          <w:pgMar w:top="1440" w:right="1440" w:bottom="1440" w:left="1440" w:header="720" w:footer="720" w:gutter="0"/>
          <w:cols w:space="720"/>
        </w:sectPr>
      </w:pPr>
      <w:r>
        <w:br w:type="page"/>
      </w:r>
    </w:p>
    <w:p w:rsidR="00CF3350" w:rsidRDefault="00CF3350">
      <w:pPr>
        <w:rPr>
          <w:rFonts w:ascii="Times New Roman" w:eastAsia="Times New Roman" w:hAnsi="Times New Roman" w:cs="Times New Roman"/>
          <w:sz w:val="28"/>
          <w:szCs w:val="28"/>
        </w:rPr>
      </w:pPr>
    </w:p>
    <w:p w:rsidR="00CF3350" w:rsidRDefault="0064499D">
      <w:pPr>
        <w:pBdr>
          <w:top w:val="nil"/>
          <w:left w:val="nil"/>
          <w:bottom w:val="nil"/>
          <w:right w:val="nil"/>
          <w:between w:val="nil"/>
        </w:pBdr>
        <w:spacing w:after="0" w:line="240" w:lineRule="auto"/>
        <w:ind w:left="1080"/>
        <w:jc w:val="center"/>
        <w:rPr>
          <w:rFonts w:ascii="Times New Roman" w:eastAsia="Times New Roman" w:hAnsi="Times New Roman" w:cs="Times New Roman"/>
          <w:b/>
          <w:color w:val="2F5496"/>
          <w:sz w:val="48"/>
          <w:szCs w:val="48"/>
        </w:rPr>
      </w:pPr>
      <w:bookmarkStart w:id="4" w:name="_heading=h.2et92p0" w:colFirst="0" w:colLast="0"/>
      <w:bookmarkEnd w:id="4"/>
      <w:r>
        <w:rPr>
          <w:rFonts w:ascii="Times New Roman" w:eastAsia="Times New Roman" w:hAnsi="Times New Roman" w:cs="Times New Roman"/>
          <w:b/>
          <w:color w:val="2F5496"/>
          <w:sz w:val="48"/>
          <w:szCs w:val="48"/>
        </w:rPr>
        <w:t>CUSTOMER REQUIREMENT SPECIFICATION</w:t>
      </w:r>
    </w:p>
    <w:p w:rsidR="00CF3350" w:rsidRDefault="00CF3350">
      <w:pPr>
        <w:pBdr>
          <w:top w:val="nil"/>
          <w:left w:val="nil"/>
          <w:bottom w:val="nil"/>
          <w:right w:val="nil"/>
          <w:between w:val="nil"/>
        </w:pBdr>
        <w:spacing w:after="0" w:line="240" w:lineRule="auto"/>
        <w:ind w:left="1080"/>
        <w:jc w:val="center"/>
        <w:rPr>
          <w:rFonts w:ascii="Times New Roman" w:eastAsia="Times New Roman" w:hAnsi="Times New Roman" w:cs="Times New Roman"/>
          <w:b/>
          <w:color w:val="000000"/>
          <w:sz w:val="56"/>
          <w:szCs w:val="56"/>
        </w:rPr>
      </w:pPr>
    </w:p>
    <w:p w:rsidR="00CF3350" w:rsidRDefault="0064499D">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Client: </w:t>
      </w:r>
      <w:r>
        <w:rPr>
          <w:rFonts w:ascii="Times New Roman" w:eastAsia="Times New Roman" w:hAnsi="Times New Roman" w:cs="Times New Roman"/>
          <w:sz w:val="26"/>
          <w:szCs w:val="26"/>
        </w:rPr>
        <w:t>Travel Booking App</w:t>
      </w:r>
    </w:p>
    <w:p w:rsidR="00CF3350" w:rsidRDefault="0064499D">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Business/Project Objective: </w:t>
      </w:r>
      <w:r>
        <w:rPr>
          <w:rFonts w:ascii="Times New Roman" w:eastAsia="Times New Roman" w:hAnsi="Times New Roman" w:cs="Times New Roman"/>
          <w:sz w:val="26"/>
          <w:szCs w:val="26"/>
        </w:rPr>
        <w:t>The project is to design a service online for booking flights/hotels and recommend hotels/flights on same destination.</w:t>
      </w:r>
    </w:p>
    <w:p w:rsidR="00CF3350" w:rsidRDefault="0064499D">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Input to the system: </w:t>
      </w:r>
    </w:p>
    <w:p w:rsidR="00CF3350" w:rsidRDefault="0064499D">
      <w:pPr>
        <w:spacing w:line="360"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Travel Booking App’s admin need to provide:</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Information required in order to create account to access to the admin system.</w:t>
      </w:r>
    </w:p>
    <w:p w:rsidR="00CF3350" w:rsidRDefault="0064499D">
      <w:pPr>
        <w:spacing w:line="360"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Travel Booking App’s website suppliers need to provide:</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Company information to create supplier account.</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Information about hotel or flight going to be shown on website.</w:t>
      </w:r>
    </w:p>
    <w:p w:rsidR="00CF3350" w:rsidRDefault="0064499D">
      <w:pPr>
        <w:spacing w:line="360"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Travel Booking App’s website customers need to provide:</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Personal information to create an account. </w:t>
      </w:r>
    </w:p>
    <w:p w:rsidR="00CF3350" w:rsidRDefault="0064499D">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Output from the system:</w:t>
      </w:r>
    </w:p>
    <w:p w:rsidR="00CF3350" w:rsidRDefault="0064499D">
      <w:pPr>
        <w:spacing w:line="360"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Travel Booking App’s admin will be able to:</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Login/Logout to the admin system.</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Manage (view, search, update, and delete) hotel’s rooms.</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Manage (view, search, update, and delete) flights.</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Manage (view, search, active/ </w:t>
      </w:r>
      <w:proofErr w:type="spellStart"/>
      <w:r>
        <w:rPr>
          <w:rFonts w:ascii="Times New Roman" w:eastAsia="Times New Roman" w:hAnsi="Times New Roman" w:cs="Times New Roman"/>
          <w:color w:val="000000"/>
          <w:sz w:val="26"/>
          <w:szCs w:val="26"/>
        </w:rPr>
        <w:t>deactive</w:t>
      </w:r>
      <w:proofErr w:type="spellEnd"/>
      <w:r>
        <w:rPr>
          <w:rFonts w:ascii="Times New Roman" w:eastAsia="Times New Roman" w:hAnsi="Times New Roman" w:cs="Times New Roman"/>
          <w:color w:val="000000"/>
          <w:sz w:val="26"/>
          <w:szCs w:val="26"/>
        </w:rPr>
        <w:t>) registered customers.</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Manage (view, search, active/ </w:t>
      </w:r>
      <w:proofErr w:type="spellStart"/>
      <w:r>
        <w:rPr>
          <w:rFonts w:ascii="Times New Roman" w:eastAsia="Times New Roman" w:hAnsi="Times New Roman" w:cs="Times New Roman"/>
          <w:color w:val="000000"/>
          <w:sz w:val="26"/>
          <w:szCs w:val="26"/>
        </w:rPr>
        <w:t>deactive</w:t>
      </w:r>
      <w:proofErr w:type="spellEnd"/>
      <w:r>
        <w:rPr>
          <w:rFonts w:ascii="Times New Roman" w:eastAsia="Times New Roman" w:hAnsi="Times New Roman" w:cs="Times New Roman"/>
          <w:color w:val="000000"/>
          <w:sz w:val="26"/>
          <w:szCs w:val="26"/>
        </w:rPr>
        <w:t>) suppliers.</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Manage (view, search, update, delete) booking tickets.</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Manage (view, search, reply, delete) reviews.</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Manage (view, search, reply, delete) feedbacks.</w:t>
      </w:r>
    </w:p>
    <w:p w:rsidR="00CF3350" w:rsidRDefault="0064499D">
      <w:pPr>
        <w:spacing w:line="360"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Travel Booking App’s suppliers will be able to:</w:t>
      </w:r>
    </w:p>
    <w:p w:rsidR="00CF3350" w:rsidRDefault="0064499D">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Login, Logout, Change password, Reset password.</w:t>
      </w:r>
    </w:p>
    <w:p w:rsidR="00CF3350" w:rsidRDefault="0064499D">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View, edit their information, flight/room’s images.</w:t>
      </w:r>
    </w:p>
    <w:p w:rsidR="00CF3350" w:rsidRDefault="0064499D">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For hotels: Manage (view, search, update, and delete) hotel’s rooms. </w:t>
      </w:r>
    </w:p>
    <w:p w:rsidR="00CF3350" w:rsidRDefault="0064499D">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 airlines: Manage (view, search, update, and delete) flights.</w:t>
      </w:r>
    </w:p>
    <w:p w:rsidR="00CF3350" w:rsidRDefault="0064499D">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Manage (view, reply) about flight/hotel’s room reviews.</w:t>
      </w:r>
    </w:p>
    <w:p w:rsidR="00CF3350" w:rsidRDefault="0064499D">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View their rating.</w:t>
      </w:r>
    </w:p>
    <w:p w:rsidR="00CF3350" w:rsidRDefault="0064499D">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View total bookings from customers.</w:t>
      </w:r>
    </w:p>
    <w:p w:rsidR="00CF3350" w:rsidRDefault="0064499D">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Manage (view, send email) reply feedback from customer.</w:t>
      </w:r>
    </w:p>
    <w:p w:rsidR="00CF3350" w:rsidRDefault="0064499D">
      <w:pPr>
        <w:spacing w:line="360"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Travel Booking App’s customers will be able to:</w:t>
      </w:r>
    </w:p>
    <w:p w:rsidR="00CF3350" w:rsidRDefault="0064499D">
      <w:pPr>
        <w:numPr>
          <w:ilvl w:val="0"/>
          <w:numId w:val="12"/>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If customers are guests:</w:t>
      </w:r>
    </w:p>
    <w:p w:rsidR="00CF3350" w:rsidRDefault="0064499D">
      <w:pPr>
        <w:numPr>
          <w:ilvl w:val="1"/>
          <w:numId w:val="17"/>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Search flight/hotel, destination or date they want to book.</w:t>
      </w:r>
    </w:p>
    <w:p w:rsidR="00CF3350" w:rsidRDefault="0064499D">
      <w:pPr>
        <w:numPr>
          <w:ilvl w:val="1"/>
          <w:numId w:val="17"/>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View flight or hotel information.</w:t>
      </w:r>
    </w:p>
    <w:p w:rsidR="00CF3350" w:rsidRDefault="0064499D">
      <w:pPr>
        <w:numPr>
          <w:ilvl w:val="1"/>
          <w:numId w:val="17"/>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View review, rating about airline and hotel.</w:t>
      </w:r>
    </w:p>
    <w:p w:rsidR="00CF3350" w:rsidRDefault="0064499D">
      <w:pPr>
        <w:numPr>
          <w:ilvl w:val="1"/>
          <w:numId w:val="17"/>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Can sign up to become member.</w:t>
      </w:r>
    </w:p>
    <w:p w:rsidR="00CF3350" w:rsidRDefault="0064499D">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If customers are registered members:</w:t>
      </w:r>
    </w:p>
    <w:p w:rsidR="00CF3350" w:rsidRDefault="0064499D">
      <w:pPr>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Login, Logout, change Password, reset Password.</w:t>
      </w:r>
    </w:p>
    <w:p w:rsidR="00CF3350" w:rsidRDefault="0064499D">
      <w:pPr>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Book hotel, book flight. </w:t>
      </w:r>
    </w:p>
    <w:p w:rsidR="00CF3350" w:rsidRDefault="0064499D">
      <w:pPr>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View booking history.</w:t>
      </w:r>
    </w:p>
    <w:p w:rsidR="00CF3350" w:rsidRDefault="0064499D">
      <w:pPr>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Search hotel/flight by date, destination.</w:t>
      </w:r>
    </w:p>
    <w:p w:rsidR="00CF3350" w:rsidRDefault="0064499D">
      <w:pPr>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Review hotel/flight and make rating.</w:t>
      </w:r>
    </w:p>
    <w:p w:rsidR="00CF3350" w:rsidRDefault="0064499D">
      <w:pPr>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Change personal information.</w:t>
      </w:r>
    </w:p>
    <w:p w:rsidR="00CF3350" w:rsidRDefault="0064499D">
      <w:pPr>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Make a payment online.</w:t>
      </w:r>
    </w:p>
    <w:p w:rsidR="00CF3350" w:rsidRDefault="0064499D">
      <w:pPr>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Receive booking confirmation and QR Scan code ticket.</w:t>
      </w:r>
    </w:p>
    <w:p w:rsidR="00CF3350" w:rsidRDefault="0064499D">
      <w:pPr>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sectPr w:rsidR="00CF3350">
          <w:headerReference w:type="default" r:id="rId20"/>
          <w:footerReference w:type="default" r:id="rId21"/>
          <w:pgSz w:w="12240" w:h="15840"/>
          <w:pgMar w:top="1440" w:right="1440" w:bottom="1440" w:left="1440" w:header="720" w:footer="720" w:gutter="0"/>
          <w:cols w:space="720"/>
        </w:sectPr>
      </w:pPr>
      <w:r>
        <w:rPr>
          <w:rFonts w:ascii="Times New Roman" w:eastAsia="Times New Roman" w:hAnsi="Times New Roman" w:cs="Times New Roman"/>
          <w:color w:val="000000"/>
          <w:sz w:val="26"/>
          <w:szCs w:val="26"/>
        </w:rPr>
        <w:t>View Recommendation product that system suggest base on destination, date available or high rating.</w:t>
      </w:r>
      <w:r>
        <w:rPr>
          <w:rFonts w:ascii="Times New Roman" w:eastAsia="Times New Roman" w:hAnsi="Times New Roman" w:cs="Times New Roman"/>
          <w:color w:val="000000"/>
          <w:sz w:val="28"/>
          <w:szCs w:val="28"/>
        </w:rPr>
        <w:t xml:space="preserve">  </w:t>
      </w:r>
    </w:p>
    <w:p w:rsidR="00CF3350" w:rsidRDefault="00CF3350">
      <w:pPr>
        <w:rPr>
          <w:rFonts w:ascii="Times New Roman" w:eastAsia="Times New Roman" w:hAnsi="Times New Roman" w:cs="Times New Roman"/>
          <w:sz w:val="28"/>
          <w:szCs w:val="28"/>
        </w:rPr>
      </w:pPr>
    </w:p>
    <w:p w:rsidR="00CF3350" w:rsidRDefault="0064499D">
      <w:pPr>
        <w:pStyle w:val="Heading1"/>
        <w:keepLines w:val="0"/>
        <w:tabs>
          <w:tab w:val="left" w:pos="0"/>
        </w:tabs>
        <w:spacing w:after="60" w:line="276" w:lineRule="auto"/>
        <w:jc w:val="center"/>
        <w:rPr>
          <w:rFonts w:ascii="Times New Roman" w:eastAsia="Times New Roman" w:hAnsi="Times New Roman" w:cs="Times New Roman"/>
          <w:b/>
          <w:sz w:val="48"/>
          <w:szCs w:val="48"/>
        </w:rPr>
      </w:pPr>
      <w:bookmarkStart w:id="5" w:name="_heading=h.tyjcwt" w:colFirst="0" w:colLast="0"/>
      <w:bookmarkEnd w:id="5"/>
      <w:r>
        <w:rPr>
          <w:rFonts w:ascii="Times New Roman" w:eastAsia="Times New Roman" w:hAnsi="Times New Roman" w:cs="Times New Roman"/>
          <w:b/>
          <w:sz w:val="48"/>
          <w:szCs w:val="48"/>
        </w:rPr>
        <w:t>SCOPE OF WORK</w:t>
      </w:r>
    </w:p>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application should perform the following functions:</w:t>
      </w:r>
    </w:p>
    <w:p w:rsidR="00CF3350" w:rsidRDefault="0064499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t>Login:</w:t>
      </w:r>
    </w:p>
    <w:p w:rsidR="00CF3350" w:rsidRDefault="0064499D">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There are 3 types of account in the application (“admin”, “supplier” and “user”). Admin will login as “admin”, Supplier will login as “supplier” and Customer will login as “user”.</w:t>
      </w:r>
    </w:p>
    <w:p w:rsidR="00CF3350" w:rsidRDefault="0064499D">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Three accounts must be registered and login for using the functionality of the application.</w:t>
      </w:r>
    </w:p>
    <w:p w:rsidR="00CF3350" w:rsidRDefault="0064499D">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 “admin”: can view/update customer profile, supplier information.</w:t>
      </w:r>
    </w:p>
    <w:p w:rsidR="00CF3350" w:rsidRDefault="0064499D">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 “supplier”: can update their information, update images, change their password, reset password.</w:t>
      </w:r>
    </w:p>
    <w:p w:rsidR="00CF3350" w:rsidRDefault="0064499D">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 “user”: can update profile, change password, reset password, register new account.</w:t>
      </w:r>
    </w:p>
    <w:p w:rsidR="00CF3350" w:rsidRDefault="00CF3350">
      <w:pPr>
        <w:ind w:firstLine="360"/>
        <w:rPr>
          <w:rFonts w:ascii="Times New Roman" w:eastAsia="Times New Roman" w:hAnsi="Times New Roman" w:cs="Times New Roman"/>
          <w:sz w:val="26"/>
          <w:szCs w:val="26"/>
        </w:rPr>
      </w:pPr>
    </w:p>
    <w:p w:rsidR="00CF3350" w:rsidRDefault="0064499D">
      <w:pPr>
        <w:ind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Booking flight/hotel’s room:</w:t>
      </w:r>
    </w:p>
    <w:p w:rsidR="00CF3350" w:rsidRDefault="0064499D">
      <w:pPr>
        <w:numPr>
          <w:ilvl w:val="0"/>
          <w:numId w:val="3"/>
        </w:numPr>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When users choose a flight/hotel’s room available, website process them to payment checkout view for purchasing.</w:t>
      </w:r>
    </w:p>
    <w:p w:rsidR="00CF3350" w:rsidRDefault="00CF3350">
      <w:pPr>
        <w:ind w:left="720"/>
        <w:jc w:val="both"/>
        <w:rPr>
          <w:rFonts w:ascii="Times New Roman" w:eastAsia="Times New Roman" w:hAnsi="Times New Roman" w:cs="Times New Roman"/>
          <w:sz w:val="26"/>
          <w:szCs w:val="26"/>
        </w:rPr>
      </w:pPr>
    </w:p>
    <w:p w:rsidR="00CF3350" w:rsidRDefault="0064499D">
      <w:pPr>
        <w:ind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Review flight or hotel:</w:t>
      </w:r>
    </w:p>
    <w:p w:rsidR="00CF3350" w:rsidRDefault="0064499D">
      <w:pPr>
        <w:numPr>
          <w:ilvl w:val="0"/>
          <w:numId w:val="3"/>
        </w:numPr>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When user search for a flight or hotel, they can see reviews and rating about that flight or hotel.</w:t>
      </w:r>
    </w:p>
    <w:p w:rsidR="00CF3350" w:rsidRDefault="0064499D">
      <w:pPr>
        <w:numPr>
          <w:ilvl w:val="0"/>
          <w:numId w:val="3"/>
        </w:numPr>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 xml:space="preserve">Users can only review when they joined a flight from </w:t>
      </w:r>
      <w:proofErr w:type="spellStart"/>
      <w:r>
        <w:rPr>
          <w:rFonts w:ascii="Times New Roman" w:eastAsia="Times New Roman" w:hAnsi="Times New Roman" w:cs="Times New Roman"/>
          <w:color w:val="000000"/>
          <w:sz w:val="26"/>
          <w:szCs w:val="26"/>
        </w:rPr>
        <w:t>a</w:t>
      </w:r>
      <w:proofErr w:type="spellEnd"/>
      <w:r>
        <w:rPr>
          <w:rFonts w:ascii="Times New Roman" w:eastAsia="Times New Roman" w:hAnsi="Times New Roman" w:cs="Times New Roman"/>
          <w:color w:val="000000"/>
          <w:sz w:val="26"/>
          <w:szCs w:val="26"/>
        </w:rPr>
        <w:t xml:space="preserve"> airline before or stay at the hotel before, too</w:t>
      </w:r>
      <w:r>
        <w:rPr>
          <w:rFonts w:ascii="Times New Roman" w:eastAsia="Times New Roman" w:hAnsi="Times New Roman" w:cs="Times New Roman"/>
          <w:color w:val="000000"/>
          <w:sz w:val="28"/>
          <w:szCs w:val="28"/>
        </w:rPr>
        <w:t>.</w:t>
      </w:r>
    </w:p>
    <w:p w:rsidR="00CF3350" w:rsidRDefault="00CF3350">
      <w:pPr>
        <w:jc w:val="both"/>
        <w:rPr>
          <w:rFonts w:ascii="Times New Roman" w:eastAsia="Times New Roman" w:hAnsi="Times New Roman" w:cs="Times New Roman"/>
          <w:sz w:val="28"/>
          <w:szCs w:val="28"/>
        </w:rPr>
      </w:pPr>
    </w:p>
    <w:p w:rsidR="00CF3350" w:rsidRDefault="00CF3350">
      <w:pPr>
        <w:jc w:val="both"/>
        <w:rPr>
          <w:rFonts w:ascii="Times New Roman" w:eastAsia="Times New Roman" w:hAnsi="Times New Roman" w:cs="Times New Roman"/>
          <w:sz w:val="28"/>
          <w:szCs w:val="28"/>
        </w:rPr>
      </w:pPr>
    </w:p>
    <w:p w:rsidR="00CF3350" w:rsidRDefault="00CF3350">
      <w:pPr>
        <w:jc w:val="both"/>
        <w:rPr>
          <w:rFonts w:ascii="Times New Roman" w:eastAsia="Times New Roman" w:hAnsi="Times New Roman" w:cs="Times New Roman"/>
          <w:sz w:val="28"/>
          <w:szCs w:val="28"/>
        </w:rPr>
      </w:pPr>
    </w:p>
    <w:p w:rsidR="00CF3350" w:rsidRDefault="0064499D">
      <w:pPr>
        <w:ind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Database</w:t>
      </w:r>
    </w:p>
    <w:p w:rsidR="00CF3350" w:rsidRDefault="0064499D">
      <w:pPr>
        <w:numPr>
          <w:ilvl w:val="0"/>
          <w:numId w:val="3"/>
        </w:numPr>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information about flights, hotels, bookings, reviews will be stored in the database,</w:t>
      </w:r>
      <w:r w:rsidR="008E2315">
        <w:rPr>
          <w:rFonts w:ascii="Times New Roman" w:eastAsia="Times New Roman" w:hAnsi="Times New Roman" w:cs="Times New Roman"/>
          <w:color w:val="000000"/>
          <w:sz w:val="26"/>
          <w:szCs w:val="26"/>
        </w:rPr>
        <w:t xml:space="preserve"> and users can view on the Web or Mobile app</w:t>
      </w:r>
    </w:p>
    <w:p w:rsidR="00CF3350" w:rsidRDefault="00CF3350">
      <w:pPr>
        <w:rPr>
          <w:rFonts w:ascii="Times New Roman" w:eastAsia="Times New Roman" w:hAnsi="Times New Roman" w:cs="Times New Roman"/>
          <w:sz w:val="26"/>
          <w:szCs w:val="26"/>
        </w:rPr>
      </w:pPr>
    </w:p>
    <w:p w:rsidR="00CF3350" w:rsidRDefault="0064499D">
      <w:pPr>
        <w:ind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Security:</w:t>
      </w:r>
      <w:r>
        <w:rPr>
          <w:rFonts w:ascii="Times New Roman" w:eastAsia="Times New Roman" w:hAnsi="Times New Roman" w:cs="Times New Roman"/>
          <w:sz w:val="26"/>
          <w:szCs w:val="26"/>
        </w:rPr>
        <w:tab/>
      </w:r>
    </w:p>
    <w:p w:rsidR="00CF3350" w:rsidRDefault="0064499D">
      <w:pPr>
        <w:numPr>
          <w:ilvl w:val="0"/>
          <w:numId w:val="3"/>
        </w:numPr>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6"/>
          <w:szCs w:val="26"/>
        </w:rPr>
        <w:sectPr w:rsidR="00CF3350">
          <w:headerReference w:type="default" r:id="rId22"/>
          <w:footerReference w:type="default" r:id="rId23"/>
          <w:pgSz w:w="12240" w:h="15840"/>
          <w:pgMar w:top="1440" w:right="1440" w:bottom="1440" w:left="1440" w:header="720" w:footer="720" w:gutter="0"/>
          <w:cols w:space="720"/>
        </w:sectPr>
      </w:pPr>
      <w:r>
        <w:rPr>
          <w:rFonts w:ascii="Times New Roman" w:eastAsia="Times New Roman" w:hAnsi="Times New Roman" w:cs="Times New Roman"/>
          <w:color w:val="000000"/>
          <w:sz w:val="26"/>
          <w:szCs w:val="26"/>
        </w:rPr>
        <w:t xml:space="preserve">The user password will be encrypted and stored in the database. </w:t>
      </w:r>
    </w:p>
    <w:p w:rsidR="00CF3350" w:rsidRDefault="0064499D">
      <w:pPr>
        <w:pStyle w:val="Heading1"/>
        <w:keepLines w:val="0"/>
        <w:tabs>
          <w:tab w:val="left" w:pos="0"/>
        </w:tabs>
        <w:spacing w:after="60" w:line="276" w:lineRule="auto"/>
        <w:jc w:val="center"/>
        <w:rPr>
          <w:rFonts w:ascii="Times New Roman" w:eastAsia="Times New Roman" w:hAnsi="Times New Roman" w:cs="Times New Roman"/>
          <w:b/>
          <w:sz w:val="48"/>
          <w:szCs w:val="48"/>
        </w:rPr>
      </w:pPr>
      <w:bookmarkStart w:id="6" w:name="_heading=h.3dy6vkm" w:colFirst="0" w:colLast="0"/>
      <w:bookmarkEnd w:id="6"/>
      <w:r>
        <w:rPr>
          <w:rFonts w:ascii="Times New Roman" w:eastAsia="Times New Roman" w:hAnsi="Times New Roman" w:cs="Times New Roman"/>
          <w:b/>
          <w:sz w:val="48"/>
          <w:szCs w:val="48"/>
        </w:rPr>
        <w:lastRenderedPageBreak/>
        <w:t xml:space="preserve">SYSTEM REQUIREMENT SPECIFICATION </w:t>
      </w:r>
    </w:p>
    <w:p w:rsidR="00CF3350" w:rsidRDefault="0064499D">
      <w:pPr>
        <w:pStyle w:val="Heading2"/>
        <w:rPr>
          <w:rFonts w:ascii="Times New Roman" w:eastAsia="Times New Roman" w:hAnsi="Times New Roman" w:cs="Times New Roman"/>
          <w:b/>
          <w:sz w:val="28"/>
          <w:szCs w:val="28"/>
        </w:rPr>
      </w:pPr>
      <w:bookmarkStart w:id="7" w:name="_heading=h.1t3h5sf" w:colFirst="0" w:colLast="0"/>
      <w:bookmarkEnd w:id="7"/>
      <w:r>
        <w:rPr>
          <w:rFonts w:ascii="Times New Roman" w:eastAsia="Times New Roman" w:hAnsi="Times New Roman" w:cs="Times New Roman"/>
          <w:b/>
          <w:sz w:val="28"/>
          <w:szCs w:val="28"/>
        </w:rPr>
        <w:t>Hardware</w:t>
      </w:r>
    </w:p>
    <w:p w:rsidR="00CF3350" w:rsidRDefault="0064499D">
      <w:pPr>
        <w:pStyle w:val="Heading3"/>
        <w:ind w:firstLine="720"/>
        <w:rPr>
          <w:rFonts w:ascii="Times New Roman" w:eastAsia="Times New Roman" w:hAnsi="Times New Roman" w:cs="Times New Roman"/>
          <w:sz w:val="28"/>
          <w:szCs w:val="28"/>
        </w:rPr>
      </w:pPr>
      <w:bookmarkStart w:id="8" w:name="_heading=h.4d34og8" w:colFirst="0" w:colLast="0"/>
      <w:bookmarkEnd w:id="8"/>
      <w:r>
        <w:rPr>
          <w:rFonts w:ascii="Times New Roman" w:eastAsia="Times New Roman" w:hAnsi="Times New Roman" w:cs="Times New Roman"/>
          <w:sz w:val="28"/>
          <w:szCs w:val="28"/>
        </w:rPr>
        <w:t>Web Server</w:t>
      </w:r>
    </w:p>
    <w:tbl>
      <w:tblPr>
        <w:tblStyle w:val="70"/>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2"/>
        <w:gridCol w:w="6248"/>
      </w:tblGrid>
      <w:tr w:rsidR="00CF3350">
        <w:tc>
          <w:tcPr>
            <w:tcW w:w="2382" w:type="dxa"/>
            <w:tcBorders>
              <w:top w:val="single" w:sz="4" w:space="0" w:color="000000"/>
              <w:left w:val="single" w:sz="4" w:space="0" w:color="000000"/>
              <w:bottom w:val="single" w:sz="4" w:space="0" w:color="000000"/>
              <w:right w:val="single" w:sz="4" w:space="0" w:color="000000"/>
            </w:tcBorders>
            <w:shd w:val="clear" w:color="auto" w:fill="F2F2F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Processor</w:t>
            </w:r>
          </w:p>
        </w:tc>
        <w:tc>
          <w:tcPr>
            <w:tcW w:w="6248" w:type="dxa"/>
            <w:tcBorders>
              <w:top w:val="single" w:sz="4" w:space="0" w:color="000000"/>
              <w:left w:val="single" w:sz="4" w:space="0" w:color="000000"/>
              <w:bottom w:val="single" w:sz="4" w:space="0" w:color="000000"/>
              <w:right w:val="single" w:sz="4" w:space="0" w:color="000000"/>
            </w:tcBorders>
          </w:tcPr>
          <w:p w:rsidR="00CF3350" w:rsidRDefault="0064499D">
            <w:pPr>
              <w:tabs>
                <w:tab w:val="left" w:pos="3315"/>
              </w:tabs>
              <w:rPr>
                <w:rFonts w:ascii="Times New Roman" w:eastAsia="Times New Roman" w:hAnsi="Times New Roman" w:cs="Times New Roman"/>
                <w:sz w:val="26"/>
                <w:szCs w:val="26"/>
              </w:rPr>
            </w:pPr>
            <w:r>
              <w:rPr>
                <w:rFonts w:ascii="Times New Roman" w:eastAsia="Times New Roman" w:hAnsi="Times New Roman" w:cs="Times New Roman"/>
                <w:sz w:val="26"/>
                <w:szCs w:val="26"/>
              </w:rPr>
              <w:t>Intel Core i5 or higher.</w:t>
            </w:r>
            <w:r>
              <w:rPr>
                <w:rFonts w:ascii="Times New Roman" w:eastAsia="Times New Roman" w:hAnsi="Times New Roman" w:cs="Times New Roman"/>
                <w:sz w:val="26"/>
                <w:szCs w:val="26"/>
              </w:rPr>
              <w:tab/>
            </w:r>
          </w:p>
        </w:tc>
      </w:tr>
      <w:tr w:rsidR="00CF3350">
        <w:tc>
          <w:tcPr>
            <w:tcW w:w="2382" w:type="dxa"/>
            <w:tcBorders>
              <w:top w:val="single" w:sz="4" w:space="0" w:color="000000"/>
              <w:left w:val="single" w:sz="4" w:space="0" w:color="000000"/>
              <w:bottom w:val="single" w:sz="4" w:space="0" w:color="000000"/>
              <w:right w:val="single" w:sz="4" w:space="0" w:color="000000"/>
            </w:tcBorders>
            <w:shd w:val="clear" w:color="auto" w:fill="F2F2F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Memory</w:t>
            </w:r>
          </w:p>
        </w:tc>
        <w:tc>
          <w:tcPr>
            <w:tcW w:w="6248" w:type="dxa"/>
            <w:tcBorders>
              <w:top w:val="single" w:sz="4" w:space="0" w:color="000000"/>
              <w:left w:val="single" w:sz="4" w:space="0" w:color="000000"/>
              <w:bottom w:val="single" w:sz="4" w:space="0" w:color="000000"/>
              <w:right w:val="single" w:sz="4" w:space="0" w:color="000000"/>
            </w:tcBorders>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4 GB RAM or greater.</w:t>
            </w:r>
          </w:p>
        </w:tc>
      </w:tr>
      <w:tr w:rsidR="00CF3350">
        <w:tc>
          <w:tcPr>
            <w:tcW w:w="2382" w:type="dxa"/>
            <w:tcBorders>
              <w:top w:val="single" w:sz="4" w:space="0" w:color="000000"/>
              <w:left w:val="single" w:sz="4" w:space="0" w:color="000000"/>
              <w:bottom w:val="single" w:sz="4" w:space="0" w:color="000000"/>
              <w:right w:val="single" w:sz="4" w:space="0" w:color="000000"/>
            </w:tcBorders>
            <w:shd w:val="clear" w:color="auto" w:fill="F2F2F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Modem/ADSL</w:t>
            </w:r>
          </w:p>
        </w:tc>
        <w:tc>
          <w:tcPr>
            <w:tcW w:w="6248" w:type="dxa"/>
            <w:tcBorders>
              <w:top w:val="single" w:sz="4" w:space="0" w:color="000000"/>
              <w:left w:val="single" w:sz="4" w:space="0" w:color="000000"/>
              <w:bottom w:val="single" w:sz="4" w:space="0" w:color="000000"/>
              <w:right w:val="single" w:sz="4" w:space="0" w:color="000000"/>
            </w:tcBorders>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Connecting to internet 24/24</w:t>
            </w:r>
          </w:p>
        </w:tc>
      </w:tr>
    </w:tbl>
    <w:p w:rsidR="00CF3350" w:rsidRDefault="0064499D">
      <w:pPr>
        <w:pStyle w:val="Heading3"/>
        <w:ind w:firstLine="720"/>
        <w:rPr>
          <w:rFonts w:ascii="Times New Roman" w:eastAsia="Times New Roman" w:hAnsi="Times New Roman" w:cs="Times New Roman"/>
          <w:i/>
          <w:sz w:val="28"/>
          <w:szCs w:val="28"/>
        </w:rPr>
      </w:pPr>
      <w:bookmarkStart w:id="9" w:name="_heading=h.2s8eyo1" w:colFirst="0" w:colLast="0"/>
      <w:bookmarkEnd w:id="9"/>
      <w:r>
        <w:rPr>
          <w:rFonts w:ascii="Times New Roman" w:eastAsia="Times New Roman" w:hAnsi="Times New Roman" w:cs="Times New Roman"/>
          <w:sz w:val="28"/>
          <w:szCs w:val="28"/>
        </w:rPr>
        <w:t>Client</w:t>
      </w:r>
    </w:p>
    <w:tbl>
      <w:tblPr>
        <w:tblStyle w:val="69"/>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3"/>
        <w:gridCol w:w="6237"/>
      </w:tblGrid>
      <w:tr w:rsidR="00CF3350">
        <w:tc>
          <w:tcPr>
            <w:tcW w:w="2393" w:type="dxa"/>
            <w:tcBorders>
              <w:top w:val="single" w:sz="4" w:space="0" w:color="000000"/>
              <w:left w:val="single" w:sz="4" w:space="0" w:color="000000"/>
              <w:bottom w:val="single" w:sz="4" w:space="0" w:color="000000"/>
              <w:right w:val="single" w:sz="4" w:space="0" w:color="000000"/>
            </w:tcBorders>
            <w:shd w:val="clear" w:color="auto" w:fill="F2F2F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Processor</w:t>
            </w:r>
          </w:p>
        </w:tc>
        <w:tc>
          <w:tcPr>
            <w:tcW w:w="6237" w:type="dxa"/>
            <w:tcBorders>
              <w:top w:val="single" w:sz="4" w:space="0" w:color="000000"/>
              <w:left w:val="single" w:sz="4" w:space="0" w:color="000000"/>
              <w:bottom w:val="single" w:sz="4" w:space="0" w:color="000000"/>
              <w:right w:val="single" w:sz="4" w:space="0" w:color="000000"/>
            </w:tcBorders>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Intel Core i3 or higher.</w:t>
            </w:r>
          </w:p>
        </w:tc>
      </w:tr>
      <w:tr w:rsidR="00CF3350">
        <w:tc>
          <w:tcPr>
            <w:tcW w:w="2393" w:type="dxa"/>
            <w:tcBorders>
              <w:top w:val="single" w:sz="4" w:space="0" w:color="000000"/>
              <w:left w:val="single" w:sz="4" w:space="0" w:color="000000"/>
              <w:bottom w:val="single" w:sz="4" w:space="0" w:color="000000"/>
              <w:right w:val="single" w:sz="4" w:space="0" w:color="000000"/>
            </w:tcBorders>
            <w:shd w:val="clear" w:color="auto" w:fill="F2F2F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Memory</w:t>
            </w:r>
          </w:p>
        </w:tc>
        <w:tc>
          <w:tcPr>
            <w:tcW w:w="6237" w:type="dxa"/>
            <w:tcBorders>
              <w:top w:val="single" w:sz="4" w:space="0" w:color="000000"/>
              <w:left w:val="single" w:sz="4" w:space="0" w:color="000000"/>
              <w:bottom w:val="single" w:sz="4" w:space="0" w:color="000000"/>
              <w:right w:val="single" w:sz="4" w:space="0" w:color="000000"/>
            </w:tcBorders>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2 GB RAM or greater.</w:t>
            </w:r>
          </w:p>
        </w:tc>
      </w:tr>
      <w:tr w:rsidR="00CF3350">
        <w:tc>
          <w:tcPr>
            <w:tcW w:w="2393" w:type="dxa"/>
            <w:tcBorders>
              <w:top w:val="single" w:sz="4" w:space="0" w:color="000000"/>
              <w:left w:val="single" w:sz="4" w:space="0" w:color="000000"/>
              <w:bottom w:val="single" w:sz="4" w:space="0" w:color="000000"/>
              <w:right w:val="single" w:sz="4" w:space="0" w:color="000000"/>
            </w:tcBorders>
            <w:shd w:val="clear" w:color="auto" w:fill="F2F2F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Monitor</w:t>
            </w:r>
          </w:p>
        </w:tc>
        <w:tc>
          <w:tcPr>
            <w:tcW w:w="6237" w:type="dxa"/>
            <w:tcBorders>
              <w:top w:val="single" w:sz="4" w:space="0" w:color="000000"/>
              <w:left w:val="single" w:sz="4" w:space="0" w:color="000000"/>
              <w:bottom w:val="single" w:sz="4" w:space="0" w:color="000000"/>
              <w:right w:val="single" w:sz="4" w:space="0" w:color="000000"/>
            </w:tcBorders>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Super VGA (1024x768) or higher resolution</w:t>
            </w:r>
          </w:p>
        </w:tc>
      </w:tr>
      <w:tr w:rsidR="00CF3350">
        <w:tc>
          <w:tcPr>
            <w:tcW w:w="2393" w:type="dxa"/>
            <w:tcBorders>
              <w:top w:val="single" w:sz="4" w:space="0" w:color="000000"/>
              <w:left w:val="single" w:sz="4" w:space="0" w:color="000000"/>
              <w:bottom w:val="single" w:sz="4" w:space="0" w:color="000000"/>
              <w:right w:val="single" w:sz="4" w:space="0" w:color="000000"/>
            </w:tcBorders>
            <w:shd w:val="clear" w:color="auto" w:fill="F2F2F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Modem/ADSL</w:t>
            </w:r>
          </w:p>
        </w:tc>
        <w:tc>
          <w:tcPr>
            <w:tcW w:w="6237" w:type="dxa"/>
            <w:tcBorders>
              <w:top w:val="single" w:sz="4" w:space="0" w:color="000000"/>
              <w:left w:val="single" w:sz="4" w:space="0" w:color="000000"/>
              <w:bottom w:val="single" w:sz="4" w:space="0" w:color="000000"/>
              <w:right w:val="single" w:sz="4" w:space="0" w:color="000000"/>
            </w:tcBorders>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Connecting to internet</w:t>
            </w:r>
          </w:p>
        </w:tc>
      </w:tr>
    </w:tbl>
    <w:p w:rsidR="00CF3350" w:rsidRDefault="0064499D">
      <w:pPr>
        <w:pStyle w:val="Heading2"/>
        <w:rPr>
          <w:rFonts w:ascii="Times New Roman" w:eastAsia="Times New Roman" w:hAnsi="Times New Roman" w:cs="Times New Roman"/>
          <w:b/>
          <w:sz w:val="28"/>
          <w:szCs w:val="28"/>
        </w:rPr>
      </w:pPr>
      <w:bookmarkStart w:id="10" w:name="_heading=h.17dp8vu" w:colFirst="0" w:colLast="0"/>
      <w:bookmarkEnd w:id="10"/>
      <w:r>
        <w:rPr>
          <w:rFonts w:ascii="Times New Roman" w:eastAsia="Times New Roman" w:hAnsi="Times New Roman" w:cs="Times New Roman"/>
          <w:b/>
          <w:sz w:val="28"/>
          <w:szCs w:val="28"/>
        </w:rPr>
        <w:t>Software:</w:t>
      </w:r>
    </w:p>
    <w:p w:rsidR="00CF3350" w:rsidRDefault="0064499D">
      <w:pPr>
        <w:pStyle w:val="Heading3"/>
        <w:ind w:firstLine="720"/>
        <w:rPr>
          <w:rFonts w:ascii="Times New Roman" w:eastAsia="Times New Roman" w:hAnsi="Times New Roman" w:cs="Times New Roman"/>
          <w:sz w:val="28"/>
          <w:szCs w:val="28"/>
        </w:rPr>
      </w:pPr>
      <w:bookmarkStart w:id="11" w:name="_heading=h.3rdcrjn" w:colFirst="0" w:colLast="0"/>
      <w:bookmarkEnd w:id="11"/>
      <w:r>
        <w:rPr>
          <w:rFonts w:ascii="Times New Roman" w:eastAsia="Times New Roman" w:hAnsi="Times New Roman" w:cs="Times New Roman"/>
          <w:sz w:val="28"/>
          <w:szCs w:val="28"/>
        </w:rPr>
        <w:t>Web Server</w:t>
      </w:r>
    </w:p>
    <w:tbl>
      <w:tblPr>
        <w:tblStyle w:val="68"/>
        <w:tblW w:w="8635"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09"/>
        <w:gridCol w:w="4826"/>
      </w:tblGrid>
      <w:tr w:rsidR="00CF3350">
        <w:tc>
          <w:tcPr>
            <w:tcW w:w="380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CF3350" w:rsidRDefault="0064499D">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Operation System</w:t>
            </w:r>
          </w:p>
        </w:tc>
        <w:tc>
          <w:tcPr>
            <w:tcW w:w="4826" w:type="dxa"/>
            <w:tcBorders>
              <w:top w:val="single" w:sz="4" w:space="0" w:color="000000"/>
              <w:left w:val="single" w:sz="4" w:space="0" w:color="000000"/>
              <w:bottom w:val="single" w:sz="4" w:space="0" w:color="000000"/>
              <w:right w:val="single" w:sz="4" w:space="0" w:color="000000"/>
            </w:tcBorders>
          </w:tcPr>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Windows 7 or higher</w:t>
            </w:r>
          </w:p>
        </w:tc>
      </w:tr>
      <w:tr w:rsidR="00CF3350">
        <w:tc>
          <w:tcPr>
            <w:tcW w:w="380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CF3350" w:rsidRDefault="0064499D">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Browser</w:t>
            </w:r>
          </w:p>
        </w:tc>
        <w:tc>
          <w:tcPr>
            <w:tcW w:w="4826" w:type="dxa"/>
            <w:tcBorders>
              <w:top w:val="single" w:sz="4" w:space="0" w:color="000000"/>
              <w:left w:val="single" w:sz="4" w:space="0" w:color="000000"/>
              <w:bottom w:val="single" w:sz="4" w:space="0" w:color="000000"/>
              <w:right w:val="single" w:sz="4" w:space="0" w:color="000000"/>
            </w:tcBorders>
          </w:tcPr>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Chrome version 35 or Microsoft Edge.</w:t>
            </w:r>
          </w:p>
        </w:tc>
      </w:tr>
      <w:tr w:rsidR="00CF3350">
        <w:tc>
          <w:tcPr>
            <w:tcW w:w="380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CF3350" w:rsidRDefault="0064499D">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Database</w:t>
            </w:r>
          </w:p>
        </w:tc>
        <w:tc>
          <w:tcPr>
            <w:tcW w:w="4826" w:type="dxa"/>
            <w:tcBorders>
              <w:top w:val="single" w:sz="4" w:space="0" w:color="000000"/>
              <w:left w:val="single" w:sz="4" w:space="0" w:color="000000"/>
              <w:bottom w:val="single" w:sz="4" w:space="0" w:color="000000"/>
              <w:right w:val="single" w:sz="4" w:space="0" w:color="000000"/>
            </w:tcBorders>
          </w:tcPr>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SQL Server</w:t>
            </w:r>
          </w:p>
        </w:tc>
      </w:tr>
      <w:tr w:rsidR="00CF3350">
        <w:tc>
          <w:tcPr>
            <w:tcW w:w="3809" w:type="dxa"/>
            <w:vMerge w:val="restart"/>
            <w:tcBorders>
              <w:top w:val="single" w:sz="4" w:space="0" w:color="000000"/>
              <w:left w:val="single" w:sz="4" w:space="0" w:color="000000"/>
              <w:right w:val="single" w:sz="4" w:space="0" w:color="000000"/>
            </w:tcBorders>
            <w:shd w:val="clear" w:color="auto" w:fill="F2F2F2"/>
            <w:vAlign w:val="center"/>
          </w:tcPr>
          <w:p w:rsidR="00CF3350" w:rsidRDefault="0064499D">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Software</w:t>
            </w:r>
          </w:p>
        </w:tc>
        <w:tc>
          <w:tcPr>
            <w:tcW w:w="4826" w:type="dxa"/>
            <w:tcBorders>
              <w:top w:val="single" w:sz="4" w:space="0" w:color="000000"/>
              <w:left w:val="single" w:sz="4" w:space="0" w:color="000000"/>
              <w:bottom w:val="single" w:sz="4" w:space="0" w:color="000000"/>
              <w:right w:val="single" w:sz="4" w:space="0" w:color="000000"/>
            </w:tcBorders>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Internet Information Service</w:t>
            </w:r>
          </w:p>
        </w:tc>
      </w:tr>
      <w:tr w:rsidR="00CF3350">
        <w:tc>
          <w:tcPr>
            <w:tcW w:w="3809" w:type="dxa"/>
            <w:vMerge/>
            <w:tcBorders>
              <w:top w:val="single" w:sz="4" w:space="0" w:color="000000"/>
              <w:left w:val="single" w:sz="4" w:space="0" w:color="000000"/>
              <w:right w:val="single" w:sz="4" w:space="0" w:color="000000"/>
            </w:tcBorders>
            <w:shd w:val="clear" w:color="auto" w:fill="F2F2F2"/>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4826" w:type="dxa"/>
            <w:tcBorders>
              <w:top w:val="single" w:sz="4" w:space="0" w:color="000000"/>
              <w:left w:val="single" w:sz="4" w:space="0" w:color="000000"/>
              <w:bottom w:val="single" w:sz="4" w:space="0" w:color="000000"/>
              <w:right w:val="single" w:sz="4" w:space="0" w:color="000000"/>
            </w:tcBorders>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JAVA</w:t>
            </w:r>
          </w:p>
        </w:tc>
      </w:tr>
      <w:tr w:rsidR="00CF3350">
        <w:tc>
          <w:tcPr>
            <w:tcW w:w="3809" w:type="dxa"/>
            <w:vMerge/>
            <w:tcBorders>
              <w:top w:val="single" w:sz="4" w:space="0" w:color="000000"/>
              <w:left w:val="single" w:sz="4" w:space="0" w:color="000000"/>
              <w:right w:val="single" w:sz="4" w:space="0" w:color="000000"/>
            </w:tcBorders>
            <w:shd w:val="clear" w:color="auto" w:fill="F2F2F2"/>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4826" w:type="dxa"/>
            <w:tcBorders>
              <w:top w:val="single" w:sz="4" w:space="0" w:color="000000"/>
              <w:left w:val="single" w:sz="4" w:space="0" w:color="000000"/>
              <w:bottom w:val="single" w:sz="4" w:space="0" w:color="000000"/>
              <w:right w:val="single" w:sz="4" w:space="0" w:color="000000"/>
            </w:tcBorders>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Spring Boot</w:t>
            </w:r>
          </w:p>
        </w:tc>
      </w:tr>
    </w:tbl>
    <w:p w:rsidR="00CF3350" w:rsidRDefault="0064499D">
      <w:pPr>
        <w:pStyle w:val="Heading3"/>
        <w:ind w:firstLine="720"/>
        <w:rPr>
          <w:rFonts w:ascii="Times New Roman" w:eastAsia="Times New Roman" w:hAnsi="Times New Roman" w:cs="Times New Roman"/>
        </w:rPr>
      </w:pPr>
      <w:bookmarkStart w:id="12" w:name="_heading=h.26in1rg" w:colFirst="0" w:colLast="0"/>
      <w:bookmarkEnd w:id="12"/>
      <w:r>
        <w:rPr>
          <w:rFonts w:ascii="Times New Roman" w:eastAsia="Times New Roman" w:hAnsi="Times New Roman" w:cs="Times New Roman"/>
          <w:sz w:val="28"/>
          <w:szCs w:val="28"/>
        </w:rPr>
        <w:t>Client</w:t>
      </w:r>
    </w:p>
    <w:tbl>
      <w:tblPr>
        <w:tblStyle w:val="67"/>
        <w:tblW w:w="8635"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16"/>
        <w:gridCol w:w="4819"/>
      </w:tblGrid>
      <w:tr w:rsidR="00CF3350">
        <w:tc>
          <w:tcPr>
            <w:tcW w:w="3816" w:type="dxa"/>
            <w:tcBorders>
              <w:top w:val="single" w:sz="4" w:space="0" w:color="000000"/>
              <w:left w:val="single" w:sz="4" w:space="0" w:color="000000"/>
              <w:bottom w:val="single" w:sz="4" w:space="0" w:color="000000"/>
              <w:right w:val="single" w:sz="4" w:space="0" w:color="000000"/>
            </w:tcBorders>
            <w:shd w:val="clear" w:color="auto" w:fill="F2F2F2"/>
          </w:tcPr>
          <w:p w:rsidR="00CF3350" w:rsidRDefault="0064499D">
            <w:pPr>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Operation System</w:t>
            </w:r>
          </w:p>
        </w:tc>
        <w:tc>
          <w:tcPr>
            <w:tcW w:w="4819" w:type="dxa"/>
            <w:tcBorders>
              <w:top w:val="single" w:sz="4" w:space="0" w:color="000000"/>
              <w:left w:val="single" w:sz="4" w:space="0" w:color="000000"/>
              <w:bottom w:val="single" w:sz="4" w:space="0" w:color="000000"/>
              <w:right w:val="single" w:sz="4" w:space="0" w:color="000000"/>
            </w:tcBorders>
          </w:tcPr>
          <w:p w:rsidR="00CF3350" w:rsidRDefault="0064499D">
            <w:pPr>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Windows 7 or higher</w:t>
            </w:r>
          </w:p>
        </w:tc>
      </w:tr>
      <w:tr w:rsidR="00CF3350">
        <w:tc>
          <w:tcPr>
            <w:tcW w:w="3816" w:type="dxa"/>
            <w:tcBorders>
              <w:top w:val="single" w:sz="4" w:space="0" w:color="000000"/>
              <w:left w:val="single" w:sz="4" w:space="0" w:color="000000"/>
              <w:bottom w:val="single" w:sz="4" w:space="0" w:color="000000"/>
              <w:right w:val="single" w:sz="4" w:space="0" w:color="000000"/>
            </w:tcBorders>
            <w:shd w:val="clear" w:color="auto" w:fill="F2F2F2"/>
          </w:tcPr>
          <w:p w:rsidR="00CF3350" w:rsidRDefault="0064499D">
            <w:pPr>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Browser</w:t>
            </w:r>
          </w:p>
        </w:tc>
        <w:tc>
          <w:tcPr>
            <w:tcW w:w="4819" w:type="dxa"/>
            <w:tcBorders>
              <w:top w:val="single" w:sz="4" w:space="0" w:color="000000"/>
              <w:left w:val="single" w:sz="4" w:space="0" w:color="000000"/>
              <w:bottom w:val="single" w:sz="4" w:space="0" w:color="000000"/>
              <w:right w:val="single" w:sz="4" w:space="0" w:color="000000"/>
            </w:tcBorders>
          </w:tcPr>
          <w:p w:rsidR="00CF3350" w:rsidRDefault="0064499D">
            <w:pPr>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Chrome version 35 or Microsoft Edge.</w:t>
            </w:r>
          </w:p>
        </w:tc>
      </w:tr>
    </w:tbl>
    <w:p w:rsidR="00CF3350" w:rsidRDefault="0064499D">
      <w:pPr>
        <w:pBdr>
          <w:top w:val="nil"/>
          <w:left w:val="nil"/>
          <w:bottom w:val="nil"/>
          <w:right w:val="nil"/>
          <w:between w:val="nil"/>
        </w:pBdr>
        <w:spacing w:after="0" w:line="360" w:lineRule="auto"/>
        <w:ind w:left="135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 Development software</w:t>
      </w:r>
    </w:p>
    <w:p w:rsidR="00CF3350" w:rsidRDefault="0064499D">
      <w:pPr>
        <w:numPr>
          <w:ilvl w:val="1"/>
          <w:numId w:val="4"/>
        </w:numPr>
        <w:pBdr>
          <w:top w:val="nil"/>
          <w:left w:val="nil"/>
          <w:bottom w:val="nil"/>
          <w:right w:val="nil"/>
          <w:between w:val="nil"/>
        </w:pBdr>
        <w:spacing w:after="0" w:line="360"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Microsoft Windows 10</w:t>
      </w:r>
    </w:p>
    <w:p w:rsidR="00CF3350" w:rsidRDefault="0064499D">
      <w:pPr>
        <w:numPr>
          <w:ilvl w:val="1"/>
          <w:numId w:val="4"/>
        </w:numPr>
        <w:pBdr>
          <w:top w:val="nil"/>
          <w:left w:val="nil"/>
          <w:bottom w:val="nil"/>
          <w:right w:val="nil"/>
          <w:between w:val="nil"/>
        </w:pBdr>
        <w:spacing w:after="0" w:line="360"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 Server</w:t>
      </w:r>
    </w:p>
    <w:p w:rsidR="00CF3350" w:rsidRDefault="0064499D">
      <w:pPr>
        <w:numPr>
          <w:ilvl w:val="1"/>
          <w:numId w:val="4"/>
        </w:numPr>
        <w:pBdr>
          <w:top w:val="nil"/>
          <w:left w:val="nil"/>
          <w:bottom w:val="nil"/>
          <w:right w:val="nil"/>
          <w:between w:val="nil"/>
        </w:pBdr>
        <w:spacing w:after="0" w:line="360"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Google Chrome or Microsoft Edge</w:t>
      </w:r>
    </w:p>
    <w:p w:rsidR="00CF3350" w:rsidRDefault="0064499D">
      <w:pPr>
        <w:numPr>
          <w:ilvl w:val="1"/>
          <w:numId w:val="4"/>
        </w:numPr>
        <w:pBdr>
          <w:top w:val="nil"/>
          <w:left w:val="nil"/>
          <w:bottom w:val="nil"/>
          <w:right w:val="nil"/>
          <w:between w:val="nil"/>
        </w:pBdr>
        <w:spacing w:after="0" w:line="360"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Git</w:t>
      </w:r>
    </w:p>
    <w:p w:rsidR="00CF3350" w:rsidRDefault="0064499D">
      <w:pPr>
        <w:numPr>
          <w:ilvl w:val="1"/>
          <w:numId w:val="4"/>
        </w:numPr>
        <w:pBdr>
          <w:top w:val="nil"/>
          <w:left w:val="nil"/>
          <w:bottom w:val="nil"/>
          <w:right w:val="nil"/>
          <w:between w:val="nil"/>
        </w:pBdr>
        <w:spacing w:after="0" w:line="360"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Visual Studio Code</w:t>
      </w:r>
    </w:p>
    <w:p w:rsidR="00CF3350" w:rsidRDefault="0064499D">
      <w:pPr>
        <w:numPr>
          <w:ilvl w:val="1"/>
          <w:numId w:val="4"/>
        </w:numPr>
        <w:pBdr>
          <w:top w:val="nil"/>
          <w:left w:val="nil"/>
          <w:bottom w:val="nil"/>
          <w:right w:val="nil"/>
          <w:between w:val="nil"/>
        </w:pBdr>
        <w:spacing w:after="0" w:line="360"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Postman</w:t>
      </w:r>
    </w:p>
    <w:p w:rsidR="00CF3350" w:rsidRPr="008E2315" w:rsidRDefault="0064499D" w:rsidP="008E2315">
      <w:pPr>
        <w:pBdr>
          <w:top w:val="nil"/>
          <w:left w:val="nil"/>
          <w:bottom w:val="nil"/>
          <w:right w:val="nil"/>
          <w:between w:val="nil"/>
        </w:pBdr>
        <w:spacing w:after="0" w:line="360" w:lineRule="auto"/>
        <w:ind w:left="135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 Technology</w:t>
      </w:r>
    </w:p>
    <w:p w:rsidR="00CF3350" w:rsidRDefault="008E2315">
      <w:pPr>
        <w:numPr>
          <w:ilvl w:val="0"/>
          <w:numId w:val="6"/>
        </w:numPr>
        <w:pBdr>
          <w:top w:val="nil"/>
          <w:left w:val="nil"/>
          <w:bottom w:val="nil"/>
          <w:right w:val="nil"/>
          <w:between w:val="nil"/>
        </w:pBdr>
        <w:spacing w:after="0" w:line="360" w:lineRule="auto"/>
        <w:ind w:left="20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Angular</w:t>
      </w:r>
    </w:p>
    <w:p w:rsidR="00CF3350" w:rsidRDefault="008E2315">
      <w:pPr>
        <w:numPr>
          <w:ilvl w:val="0"/>
          <w:numId w:val="6"/>
        </w:numPr>
        <w:pBdr>
          <w:top w:val="nil"/>
          <w:left w:val="nil"/>
          <w:bottom w:val="nil"/>
          <w:right w:val="nil"/>
          <w:between w:val="nil"/>
        </w:pBdr>
        <w:spacing w:after="0" w:line="360" w:lineRule="auto"/>
        <w:ind w:left="2074"/>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Javascript</w:t>
      </w:r>
      <w:proofErr w:type="spellEnd"/>
    </w:p>
    <w:p w:rsidR="00CF3350" w:rsidRDefault="0064499D">
      <w:pPr>
        <w:numPr>
          <w:ilvl w:val="0"/>
          <w:numId w:val="6"/>
        </w:numPr>
        <w:pBdr>
          <w:top w:val="nil"/>
          <w:left w:val="nil"/>
          <w:bottom w:val="nil"/>
          <w:right w:val="nil"/>
          <w:between w:val="nil"/>
        </w:pBdr>
        <w:spacing w:after="0" w:line="360" w:lineRule="auto"/>
        <w:ind w:left="20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jQuery</w:t>
      </w:r>
    </w:p>
    <w:p w:rsidR="008E2315" w:rsidRDefault="008E2315" w:rsidP="00FC5849">
      <w:pPr>
        <w:numPr>
          <w:ilvl w:val="0"/>
          <w:numId w:val="6"/>
        </w:numPr>
        <w:pBdr>
          <w:top w:val="nil"/>
          <w:left w:val="nil"/>
          <w:bottom w:val="nil"/>
          <w:right w:val="nil"/>
          <w:between w:val="nil"/>
        </w:pBdr>
        <w:spacing w:after="0" w:line="360" w:lineRule="auto"/>
        <w:ind w:left="2074"/>
        <w:rPr>
          <w:rFonts w:ascii="Times New Roman" w:eastAsia="Times New Roman" w:hAnsi="Times New Roman" w:cs="Times New Roman"/>
          <w:color w:val="000000"/>
          <w:sz w:val="28"/>
          <w:szCs w:val="28"/>
        </w:rPr>
      </w:pPr>
      <w:r w:rsidRPr="008E2315">
        <w:rPr>
          <w:rFonts w:ascii="Times New Roman" w:eastAsia="Times New Roman" w:hAnsi="Times New Roman" w:cs="Times New Roman"/>
          <w:color w:val="000000"/>
          <w:sz w:val="28"/>
          <w:szCs w:val="28"/>
        </w:rPr>
        <w:t xml:space="preserve">Flutter </w:t>
      </w:r>
    </w:p>
    <w:p w:rsidR="008E2315" w:rsidRDefault="008E2315" w:rsidP="00FC5849">
      <w:pPr>
        <w:numPr>
          <w:ilvl w:val="0"/>
          <w:numId w:val="6"/>
        </w:numPr>
        <w:pBdr>
          <w:top w:val="nil"/>
          <w:left w:val="nil"/>
          <w:bottom w:val="nil"/>
          <w:right w:val="nil"/>
          <w:between w:val="nil"/>
        </w:pBdr>
        <w:spacing w:after="0" w:line="360" w:lineRule="auto"/>
        <w:ind w:left="20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Firebase</w:t>
      </w:r>
    </w:p>
    <w:p w:rsidR="00CF3350" w:rsidRPr="008E2315" w:rsidRDefault="0064499D" w:rsidP="00FC5849">
      <w:pPr>
        <w:numPr>
          <w:ilvl w:val="0"/>
          <w:numId w:val="6"/>
        </w:numPr>
        <w:pBdr>
          <w:top w:val="nil"/>
          <w:left w:val="nil"/>
          <w:bottom w:val="nil"/>
          <w:right w:val="nil"/>
          <w:between w:val="nil"/>
        </w:pBdr>
        <w:spacing w:after="0" w:line="360" w:lineRule="auto"/>
        <w:ind w:left="2074"/>
        <w:rPr>
          <w:rFonts w:ascii="Times New Roman" w:eastAsia="Times New Roman" w:hAnsi="Times New Roman" w:cs="Times New Roman"/>
          <w:color w:val="000000"/>
          <w:sz w:val="28"/>
          <w:szCs w:val="28"/>
        </w:rPr>
      </w:pPr>
      <w:r w:rsidRPr="008E2315">
        <w:rPr>
          <w:rFonts w:ascii="Times New Roman" w:eastAsia="Times New Roman" w:hAnsi="Times New Roman" w:cs="Times New Roman"/>
          <w:color w:val="000000"/>
          <w:sz w:val="28"/>
          <w:szCs w:val="28"/>
        </w:rPr>
        <w:t>Bootstrap</w:t>
      </w:r>
    </w:p>
    <w:p w:rsidR="00CF3350" w:rsidRDefault="0064499D">
      <w:pPr>
        <w:numPr>
          <w:ilvl w:val="0"/>
          <w:numId w:val="6"/>
        </w:numPr>
        <w:pBdr>
          <w:top w:val="nil"/>
          <w:left w:val="nil"/>
          <w:bottom w:val="nil"/>
          <w:right w:val="nil"/>
          <w:between w:val="nil"/>
        </w:pBdr>
        <w:spacing w:after="0" w:line="360" w:lineRule="auto"/>
        <w:ind w:left="20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Java Spring boot, Spring Web.</w:t>
      </w:r>
    </w:p>
    <w:p w:rsidR="00CF3350" w:rsidRDefault="0064499D">
      <w:pPr>
        <w:numPr>
          <w:ilvl w:val="0"/>
          <w:numId w:val="6"/>
        </w:numPr>
        <w:pBdr>
          <w:top w:val="nil"/>
          <w:left w:val="nil"/>
          <w:bottom w:val="nil"/>
          <w:right w:val="nil"/>
          <w:between w:val="nil"/>
        </w:pBdr>
        <w:spacing w:line="360" w:lineRule="auto"/>
        <w:ind w:left="2074"/>
        <w:rPr>
          <w:rFonts w:ascii="Times New Roman" w:eastAsia="Times New Roman" w:hAnsi="Times New Roman" w:cs="Times New Roman"/>
          <w:color w:val="000000"/>
          <w:sz w:val="28"/>
          <w:szCs w:val="28"/>
        </w:rPr>
        <w:sectPr w:rsidR="00CF3350">
          <w:headerReference w:type="default" r:id="rId24"/>
          <w:pgSz w:w="12240" w:h="15840"/>
          <w:pgMar w:top="1440" w:right="1440" w:bottom="1440" w:left="1440" w:header="720" w:footer="720" w:gutter="0"/>
          <w:cols w:space="720"/>
        </w:sectPr>
      </w:pPr>
      <w:r>
        <w:rPr>
          <w:rFonts w:ascii="Times New Roman" w:eastAsia="Times New Roman" w:hAnsi="Times New Roman" w:cs="Times New Roman"/>
          <w:color w:val="000000"/>
          <w:sz w:val="28"/>
          <w:szCs w:val="28"/>
        </w:rPr>
        <w:t>JWT security.</w:t>
      </w:r>
    </w:p>
    <w:p w:rsidR="00CF3350" w:rsidRDefault="00CF3350">
      <w:pPr>
        <w:rPr>
          <w:rFonts w:ascii="Times New Roman" w:eastAsia="Times New Roman" w:hAnsi="Times New Roman" w:cs="Times New Roman"/>
          <w:sz w:val="28"/>
          <w:szCs w:val="28"/>
        </w:rPr>
      </w:pPr>
    </w:p>
    <w:p w:rsidR="00CF3350" w:rsidRDefault="0064499D">
      <w:pPr>
        <w:pStyle w:val="Heading1"/>
        <w:jc w:val="center"/>
        <w:rPr>
          <w:rFonts w:ascii="Times New Roman" w:eastAsia="Times New Roman" w:hAnsi="Times New Roman" w:cs="Times New Roman"/>
          <w:b/>
          <w:sz w:val="48"/>
          <w:szCs w:val="48"/>
        </w:rPr>
      </w:pPr>
      <w:bookmarkStart w:id="13" w:name="_heading=h.lnxbz9" w:colFirst="0" w:colLast="0"/>
      <w:bookmarkEnd w:id="13"/>
      <w:r>
        <w:rPr>
          <w:rFonts w:ascii="Times New Roman" w:eastAsia="Times New Roman" w:hAnsi="Times New Roman" w:cs="Times New Roman"/>
          <w:b/>
          <w:sz w:val="48"/>
          <w:szCs w:val="48"/>
        </w:rPr>
        <w:t>TASK SHEET REVIEW 1</w:t>
      </w:r>
    </w:p>
    <w:tbl>
      <w:tblPr>
        <w:tblStyle w:val="66"/>
        <w:tblW w:w="99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806"/>
        <w:gridCol w:w="2310"/>
        <w:gridCol w:w="1203"/>
        <w:gridCol w:w="1341"/>
        <w:gridCol w:w="1217"/>
        <w:gridCol w:w="828"/>
        <w:gridCol w:w="1362"/>
        <w:gridCol w:w="864"/>
      </w:tblGrid>
      <w:tr w:rsidR="00CF3350" w:rsidTr="002E5D27">
        <w:tc>
          <w:tcPr>
            <w:tcW w:w="3116" w:type="dxa"/>
            <w:gridSpan w:val="2"/>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Project Ref. No.:</w:t>
            </w:r>
          </w:p>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TRAVEL To VN</w:t>
            </w:r>
          </w:p>
        </w:tc>
        <w:tc>
          <w:tcPr>
            <w:tcW w:w="1203" w:type="dxa"/>
            <w:vMerge w:val="restart"/>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Project Title:</w:t>
            </w:r>
          </w:p>
        </w:tc>
        <w:tc>
          <w:tcPr>
            <w:tcW w:w="1341" w:type="dxa"/>
            <w:vMerge w:val="restart"/>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Activity Plan Prepared By:</w:t>
            </w:r>
          </w:p>
        </w:tc>
        <w:tc>
          <w:tcPr>
            <w:tcW w:w="4271" w:type="dxa"/>
            <w:gridSpan w:val="4"/>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Date of Preparation of Activity Plan:</w:t>
            </w:r>
          </w:p>
        </w:tc>
      </w:tr>
      <w:tr w:rsidR="00CF3350" w:rsidTr="002E5D27">
        <w:tc>
          <w:tcPr>
            <w:tcW w:w="806"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Sr.No</w:t>
            </w:r>
            <w:proofErr w:type="spellEnd"/>
            <w:r>
              <w:rPr>
                <w:rFonts w:ascii="Times New Roman" w:eastAsia="Times New Roman" w:hAnsi="Times New Roman" w:cs="Times New Roman"/>
                <w:b/>
                <w:color w:val="000000"/>
                <w:sz w:val="20"/>
                <w:szCs w:val="20"/>
              </w:rPr>
              <w:t>.</w:t>
            </w:r>
          </w:p>
        </w:tc>
        <w:tc>
          <w:tcPr>
            <w:tcW w:w="231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Task</w:t>
            </w:r>
          </w:p>
        </w:tc>
        <w:tc>
          <w:tcPr>
            <w:tcW w:w="1203" w:type="dxa"/>
            <w:vMerge/>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0"/>
                <w:szCs w:val="20"/>
              </w:rPr>
            </w:pPr>
          </w:p>
        </w:tc>
        <w:tc>
          <w:tcPr>
            <w:tcW w:w="1341" w:type="dxa"/>
            <w:vMerge/>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0"/>
                <w:szCs w:val="20"/>
              </w:rPr>
            </w:pPr>
          </w:p>
        </w:tc>
        <w:tc>
          <w:tcPr>
            <w:tcW w:w="1217"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Actual Start Date</w:t>
            </w:r>
          </w:p>
        </w:tc>
        <w:tc>
          <w:tcPr>
            <w:tcW w:w="828"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Actual Days</w:t>
            </w:r>
          </w:p>
        </w:tc>
        <w:tc>
          <w:tcPr>
            <w:tcW w:w="1362"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Team Mate Names</w:t>
            </w:r>
          </w:p>
        </w:tc>
        <w:tc>
          <w:tcPr>
            <w:tcW w:w="864"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Status</w:t>
            </w:r>
          </w:p>
        </w:tc>
      </w:tr>
      <w:tr w:rsidR="00CF3350" w:rsidTr="002E5D27">
        <w:tc>
          <w:tcPr>
            <w:tcW w:w="806"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231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Introduction and Problem Definition</w:t>
            </w:r>
          </w:p>
        </w:tc>
        <w:tc>
          <w:tcPr>
            <w:tcW w:w="1203" w:type="dxa"/>
            <w:vMerge w:val="restart"/>
            <w:vAlign w:val="center"/>
          </w:tcPr>
          <w:p w:rsidR="00CF3350" w:rsidRDefault="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travelola</w:t>
            </w:r>
            <w:proofErr w:type="spellEnd"/>
          </w:p>
        </w:tc>
        <w:tc>
          <w:tcPr>
            <w:tcW w:w="1341" w:type="dxa"/>
            <w:vMerge w:val="restart"/>
            <w:vAlign w:val="center"/>
          </w:tcPr>
          <w:p w:rsidR="00CF3350" w:rsidRDefault="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Nguyen Ngoc Hung</w:t>
            </w:r>
          </w:p>
        </w:tc>
        <w:tc>
          <w:tcPr>
            <w:tcW w:w="1217" w:type="dxa"/>
            <w:vAlign w:val="center"/>
          </w:tcPr>
          <w:p w:rsidR="00CF3350" w:rsidRDefault="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13/06</w:t>
            </w:r>
            <w:r w:rsidR="0064499D">
              <w:rPr>
                <w:rFonts w:ascii="Times New Roman" w:eastAsia="Times New Roman" w:hAnsi="Times New Roman" w:cs="Times New Roman"/>
                <w:color w:val="000000"/>
                <w:sz w:val="20"/>
                <w:szCs w:val="20"/>
              </w:rPr>
              <w:t>/202</w:t>
            </w:r>
            <w:r>
              <w:rPr>
                <w:rFonts w:ascii="Times New Roman" w:eastAsia="Times New Roman" w:hAnsi="Times New Roman" w:cs="Times New Roman"/>
                <w:color w:val="000000"/>
                <w:sz w:val="20"/>
                <w:szCs w:val="20"/>
              </w:rPr>
              <w:t>2</w:t>
            </w:r>
          </w:p>
        </w:tc>
        <w:tc>
          <w:tcPr>
            <w:tcW w:w="828"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2" w:type="dxa"/>
            <w:vMerge w:val="restart"/>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2E5D27">
              <w:rPr>
                <w:rFonts w:ascii="Times New Roman" w:eastAsia="Times New Roman" w:hAnsi="Times New Roman" w:cs="Times New Roman"/>
                <w:color w:val="000000"/>
                <w:sz w:val="20"/>
                <w:szCs w:val="20"/>
              </w:rPr>
              <w:t>Nguyen Ngoc Hung</w:t>
            </w:r>
          </w:p>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2E5D27">
              <w:rPr>
                <w:rFonts w:ascii="Times New Roman" w:eastAsia="Times New Roman" w:hAnsi="Times New Roman" w:cs="Times New Roman"/>
                <w:color w:val="000000"/>
                <w:sz w:val="20"/>
                <w:szCs w:val="20"/>
              </w:rPr>
              <w:t xml:space="preserve">Phung </w:t>
            </w:r>
            <w:proofErr w:type="spellStart"/>
            <w:r w:rsidR="002E5D27">
              <w:rPr>
                <w:rFonts w:ascii="Times New Roman" w:eastAsia="Times New Roman" w:hAnsi="Times New Roman" w:cs="Times New Roman"/>
                <w:color w:val="000000"/>
                <w:sz w:val="20"/>
                <w:szCs w:val="20"/>
              </w:rPr>
              <w:t>Hoai</w:t>
            </w:r>
            <w:proofErr w:type="spellEnd"/>
            <w:r w:rsidR="002E5D27">
              <w:rPr>
                <w:rFonts w:ascii="Times New Roman" w:eastAsia="Times New Roman" w:hAnsi="Times New Roman" w:cs="Times New Roman"/>
                <w:color w:val="000000"/>
                <w:sz w:val="20"/>
                <w:szCs w:val="20"/>
              </w:rPr>
              <w:t xml:space="preserve"> Bao</w:t>
            </w:r>
          </w:p>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2E5D27">
              <w:rPr>
                <w:rFonts w:ascii="Times New Roman" w:eastAsia="Times New Roman" w:hAnsi="Times New Roman" w:cs="Times New Roman"/>
                <w:color w:val="000000"/>
                <w:sz w:val="20"/>
                <w:szCs w:val="20"/>
              </w:rPr>
              <w:t>Nguyen The Long</w:t>
            </w:r>
          </w:p>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2E5D27">
              <w:rPr>
                <w:rFonts w:ascii="Times New Roman" w:eastAsia="Times New Roman" w:hAnsi="Times New Roman" w:cs="Times New Roman"/>
                <w:color w:val="000000"/>
                <w:sz w:val="20"/>
                <w:szCs w:val="20"/>
              </w:rPr>
              <w:t>Pham Van Nguyen</w:t>
            </w:r>
          </w:p>
        </w:tc>
        <w:tc>
          <w:tcPr>
            <w:tcW w:w="864"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tc>
      </w:tr>
      <w:tr w:rsidR="002E5D27" w:rsidTr="002E5D27">
        <w:tc>
          <w:tcPr>
            <w:tcW w:w="806" w:type="dxa"/>
            <w:vAlign w:val="center"/>
          </w:tcPr>
          <w:p w:rsidR="002E5D27" w:rsidRDefault="002E5D27" w:rsidP="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2310" w:type="dxa"/>
            <w:vAlign w:val="center"/>
          </w:tcPr>
          <w:p w:rsidR="002E5D27" w:rsidRDefault="002E5D27" w:rsidP="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Customer Requirement Specification (CRS)</w:t>
            </w:r>
          </w:p>
        </w:tc>
        <w:tc>
          <w:tcPr>
            <w:tcW w:w="1203" w:type="dxa"/>
            <w:vMerge/>
            <w:vAlign w:val="center"/>
          </w:tcPr>
          <w:p w:rsidR="002E5D27" w:rsidRDefault="002E5D27" w:rsidP="002E5D27">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341" w:type="dxa"/>
            <w:vMerge/>
            <w:vAlign w:val="center"/>
          </w:tcPr>
          <w:p w:rsidR="002E5D27" w:rsidRDefault="002E5D27" w:rsidP="002E5D27">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217" w:type="dxa"/>
            <w:vAlign w:val="center"/>
          </w:tcPr>
          <w:p w:rsidR="002E5D27" w:rsidRDefault="002E5D27" w:rsidP="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13/06/2022</w:t>
            </w:r>
          </w:p>
        </w:tc>
        <w:tc>
          <w:tcPr>
            <w:tcW w:w="828" w:type="dxa"/>
            <w:vAlign w:val="center"/>
          </w:tcPr>
          <w:p w:rsidR="002E5D27" w:rsidRDefault="002E5D27" w:rsidP="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2" w:type="dxa"/>
            <w:vMerge/>
            <w:vAlign w:val="center"/>
          </w:tcPr>
          <w:p w:rsidR="002E5D27" w:rsidRDefault="002E5D27" w:rsidP="002E5D27">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864" w:type="dxa"/>
            <w:vAlign w:val="center"/>
          </w:tcPr>
          <w:p w:rsidR="002E5D27" w:rsidRDefault="002E5D27" w:rsidP="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tc>
      </w:tr>
      <w:tr w:rsidR="002E5D27" w:rsidTr="002E5D27">
        <w:trPr>
          <w:trHeight w:val="579"/>
        </w:trPr>
        <w:tc>
          <w:tcPr>
            <w:tcW w:w="806" w:type="dxa"/>
            <w:vAlign w:val="center"/>
          </w:tcPr>
          <w:p w:rsidR="002E5D27" w:rsidRDefault="002E5D27" w:rsidP="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2310" w:type="dxa"/>
            <w:vAlign w:val="center"/>
          </w:tcPr>
          <w:p w:rsidR="002E5D27" w:rsidRDefault="002E5D27" w:rsidP="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Functional Requirement</w:t>
            </w:r>
          </w:p>
        </w:tc>
        <w:tc>
          <w:tcPr>
            <w:tcW w:w="1203" w:type="dxa"/>
            <w:vMerge/>
            <w:vAlign w:val="center"/>
          </w:tcPr>
          <w:p w:rsidR="002E5D27" w:rsidRDefault="002E5D27" w:rsidP="002E5D27">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341" w:type="dxa"/>
            <w:vMerge/>
            <w:vAlign w:val="center"/>
          </w:tcPr>
          <w:p w:rsidR="002E5D27" w:rsidRDefault="002E5D27" w:rsidP="002E5D27">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217" w:type="dxa"/>
            <w:vMerge w:val="restart"/>
            <w:vAlign w:val="center"/>
          </w:tcPr>
          <w:p w:rsidR="002E5D27" w:rsidRDefault="002E5D27" w:rsidP="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13/06/2022</w:t>
            </w:r>
          </w:p>
        </w:tc>
        <w:tc>
          <w:tcPr>
            <w:tcW w:w="828" w:type="dxa"/>
            <w:vMerge w:val="restart"/>
            <w:vAlign w:val="center"/>
          </w:tcPr>
          <w:p w:rsidR="002E5D27" w:rsidRDefault="002E5D27" w:rsidP="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2" w:type="dxa"/>
            <w:vMerge/>
            <w:vAlign w:val="center"/>
          </w:tcPr>
          <w:p w:rsidR="002E5D27" w:rsidRDefault="002E5D27" w:rsidP="002E5D27">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864" w:type="dxa"/>
            <w:vAlign w:val="center"/>
          </w:tcPr>
          <w:p w:rsidR="002E5D27" w:rsidRDefault="002E5D27" w:rsidP="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tc>
      </w:tr>
      <w:tr w:rsidR="00CF3350" w:rsidTr="002E5D27">
        <w:tc>
          <w:tcPr>
            <w:tcW w:w="806"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231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System Requirement Specification</w:t>
            </w:r>
          </w:p>
        </w:tc>
        <w:tc>
          <w:tcPr>
            <w:tcW w:w="1203" w:type="dxa"/>
            <w:vMerge/>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341" w:type="dxa"/>
            <w:vMerge/>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217" w:type="dxa"/>
            <w:vMerge/>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828" w:type="dxa"/>
            <w:vMerge/>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362" w:type="dxa"/>
            <w:vMerge/>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864" w:type="dxa"/>
            <w:vAlign w:val="center"/>
          </w:tcPr>
          <w:p w:rsidR="00CF3350" w:rsidRDefault="002E5D27" w:rsidP="002E5D27">
            <w:pPr>
              <w:widowControl w:val="0"/>
              <w:pBdr>
                <w:top w:val="nil"/>
                <w:left w:val="nil"/>
                <w:bottom w:val="nil"/>
                <w:right w:val="nil"/>
                <w:between w:val="nil"/>
              </w:pBdr>
              <w:spacing w:after="0"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tc>
      </w:tr>
    </w:tbl>
    <w:p w:rsidR="00CF3350" w:rsidRDefault="0064499D">
      <w:pPr>
        <w:tabs>
          <w:tab w:val="left" w:pos="3615"/>
          <w:tab w:val="center" w:pos="5233"/>
        </w:tabs>
        <w:rPr>
          <w:rFonts w:ascii="Times New Roman" w:eastAsia="Times New Roman" w:hAnsi="Times New Roman" w:cs="Times New Roman"/>
        </w:rPr>
      </w:pPr>
      <w:r>
        <w:rPr>
          <w:rFonts w:ascii="Times New Roman" w:eastAsia="Times New Roman" w:hAnsi="Times New Roman" w:cs="Times New Roman"/>
        </w:rPr>
        <w:tab/>
      </w:r>
    </w:p>
    <w:p w:rsidR="00CF3350" w:rsidRDefault="0064499D">
      <w:pPr>
        <w:rPr>
          <w:rFonts w:ascii="Times New Roman" w:eastAsia="Times New Roman" w:hAnsi="Times New Roman" w:cs="Times New Roman"/>
        </w:rPr>
        <w:sectPr w:rsidR="00CF3350">
          <w:headerReference w:type="default" r:id="rId25"/>
          <w:pgSz w:w="12240" w:h="15840"/>
          <w:pgMar w:top="1440" w:right="1440" w:bottom="1440" w:left="1440" w:header="720" w:footer="720" w:gutter="0"/>
          <w:cols w:space="720"/>
        </w:sectPr>
      </w:pPr>
      <w:r>
        <w:br w:type="page"/>
      </w:r>
    </w:p>
    <w:p w:rsidR="00CF3350" w:rsidRDefault="00CF3350">
      <w:pPr>
        <w:rPr>
          <w:rFonts w:ascii="Times New Roman" w:eastAsia="Times New Roman" w:hAnsi="Times New Roman" w:cs="Times New Roman"/>
          <w:sz w:val="24"/>
          <w:szCs w:val="24"/>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64499D">
      <w:pPr>
        <w:pStyle w:val="Heading1"/>
        <w:jc w:val="center"/>
        <w:rPr>
          <w:rFonts w:ascii="Times New Roman" w:eastAsia="Times New Roman" w:hAnsi="Times New Roman" w:cs="Times New Roman"/>
          <w:b/>
          <w:sz w:val="144"/>
          <w:szCs w:val="144"/>
        </w:rPr>
      </w:pPr>
      <w:bookmarkStart w:id="14" w:name="_heading=h.35nkun2" w:colFirst="0" w:colLast="0"/>
      <w:bookmarkEnd w:id="14"/>
      <w:r>
        <w:rPr>
          <w:rFonts w:ascii="Times New Roman" w:eastAsia="Times New Roman" w:hAnsi="Times New Roman" w:cs="Times New Roman"/>
          <w:b/>
          <w:sz w:val="144"/>
          <w:szCs w:val="144"/>
        </w:rPr>
        <w:t>REVIEW 2</w:t>
      </w:r>
    </w:p>
    <w:p w:rsidR="00CF3350" w:rsidRDefault="0064499D">
      <w:pPr>
        <w:rPr>
          <w:rFonts w:ascii="Times New Roman" w:eastAsia="Times New Roman" w:hAnsi="Times New Roman" w:cs="Times New Roman"/>
        </w:rPr>
        <w:sectPr w:rsidR="00CF3350">
          <w:headerReference w:type="default" r:id="rId26"/>
          <w:footerReference w:type="default" r:id="rId27"/>
          <w:pgSz w:w="12240" w:h="15840"/>
          <w:pgMar w:top="1440" w:right="1440" w:bottom="1440" w:left="1440" w:header="720" w:footer="720" w:gutter="0"/>
          <w:cols w:space="720"/>
        </w:sectPr>
      </w:pPr>
      <w:r>
        <w:br w:type="page"/>
      </w:r>
    </w:p>
    <w:p w:rsidR="00CF3350" w:rsidRDefault="00CF3350">
      <w:pPr>
        <w:rPr>
          <w:rFonts w:ascii="Times New Roman" w:eastAsia="Times New Roman" w:hAnsi="Times New Roman" w:cs="Times New Roman"/>
          <w:sz w:val="24"/>
          <w:szCs w:val="24"/>
        </w:rPr>
      </w:pPr>
    </w:p>
    <w:p w:rsidR="00CF3350" w:rsidRDefault="0064499D">
      <w:pPr>
        <w:pStyle w:val="Heading1"/>
        <w:jc w:val="center"/>
        <w:rPr>
          <w:rFonts w:ascii="Times New Roman" w:eastAsia="Times New Roman" w:hAnsi="Times New Roman" w:cs="Times New Roman"/>
          <w:b/>
          <w:sz w:val="48"/>
          <w:szCs w:val="48"/>
        </w:rPr>
      </w:pPr>
      <w:bookmarkStart w:id="15" w:name="_heading=h.1ksv4uv" w:colFirst="0" w:colLast="0"/>
      <w:bookmarkEnd w:id="15"/>
      <w:r>
        <w:rPr>
          <w:rFonts w:ascii="Times New Roman" w:eastAsia="Times New Roman" w:hAnsi="Times New Roman" w:cs="Times New Roman"/>
          <w:b/>
          <w:sz w:val="48"/>
          <w:szCs w:val="48"/>
        </w:rPr>
        <w:t>DATA FLOW DIAGRAM</w:t>
      </w:r>
    </w:p>
    <w:p w:rsidR="00CF3350" w:rsidRDefault="00CF3350">
      <w:pPr>
        <w:rPr>
          <w:rFonts w:ascii="Times New Roman" w:eastAsia="Times New Roman" w:hAnsi="Times New Roman" w:cs="Times New Roman"/>
        </w:rPr>
      </w:pPr>
    </w:p>
    <w:p w:rsidR="00CF3350" w:rsidRDefault="0064499D">
      <w:pPr>
        <w:pStyle w:val="Heading2"/>
        <w:rPr>
          <w:rFonts w:ascii="Times New Roman" w:eastAsia="Times New Roman" w:hAnsi="Times New Roman" w:cs="Times New Roman"/>
        </w:rPr>
      </w:pPr>
      <w:bookmarkStart w:id="16" w:name="_heading=h.44sinio" w:colFirst="0" w:colLast="0"/>
      <w:bookmarkEnd w:id="16"/>
      <w:r>
        <w:rPr>
          <w:rFonts w:ascii="Times New Roman" w:eastAsia="Times New Roman" w:hAnsi="Times New Roman" w:cs="Times New Roman"/>
        </w:rPr>
        <w:t>Architecture and Design of the System:</w:t>
      </w:r>
    </w:p>
    <w:p w:rsidR="00CF3350" w:rsidRPr="002D2A69" w:rsidRDefault="002D2A69" w:rsidP="002D2A69">
      <w:pPr>
        <w:spacing w:after="0" w:line="240" w:lineRule="auto"/>
        <w:rPr>
          <w:rFonts w:ascii="Times New Roman" w:eastAsia="Times New Roman" w:hAnsi="Times New Roman" w:cs="Times New Roman"/>
          <w:sz w:val="24"/>
          <w:szCs w:val="24"/>
        </w:rPr>
      </w:pPr>
      <w:r w:rsidRPr="002D2A69">
        <w:rPr>
          <w:rFonts w:ascii="Times New Roman" w:eastAsia="Times New Roman" w:hAnsi="Times New Roman" w:cs="Times New Roman"/>
          <w:sz w:val="24"/>
          <w:szCs w:val="24"/>
        </w:rPr>
        <w:fldChar w:fldCharType="begin"/>
      </w:r>
      <w:r w:rsidRPr="002D2A69">
        <w:rPr>
          <w:rFonts w:ascii="Times New Roman" w:eastAsia="Times New Roman" w:hAnsi="Times New Roman" w:cs="Times New Roman"/>
          <w:sz w:val="24"/>
          <w:szCs w:val="24"/>
        </w:rPr>
        <w:instrText xml:space="preserve"> INCLUDEPICTURE "https://1.bp.blogspot.com/-tgigGwrUS_w/YERSui2Ha2I/AAAAAAAAInE/IB0uRSb0pQQwDNONFkFmdkHx6ksqS9NUQCLcBGAsYHQ/w1200-h630-p-k-no-nu/Slide4.PNG" \* MERGEFORMATINET </w:instrText>
      </w:r>
      <w:r w:rsidRPr="002D2A69">
        <w:rPr>
          <w:rFonts w:ascii="Times New Roman" w:eastAsia="Times New Roman" w:hAnsi="Times New Roman" w:cs="Times New Roman"/>
          <w:sz w:val="24"/>
          <w:szCs w:val="24"/>
        </w:rPr>
        <w:fldChar w:fldCharType="separate"/>
      </w:r>
      <w:bookmarkStart w:id="17" w:name="_GoBack"/>
      <w:r w:rsidRPr="002D2A69">
        <w:rPr>
          <w:rFonts w:ascii="Times New Roman" w:eastAsia="Times New Roman" w:hAnsi="Times New Roman" w:cs="Times New Roman"/>
          <w:noProof/>
          <w:sz w:val="24"/>
          <w:szCs w:val="24"/>
        </w:rPr>
        <w:drawing>
          <wp:inline distT="0" distB="0" distL="0" distR="0">
            <wp:extent cx="5943600" cy="3121660"/>
            <wp:effectExtent l="0" t="0" r="0" b="2540"/>
            <wp:docPr id="2" name="Picture 2" descr="REST API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Tutori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inline>
        </w:drawing>
      </w:r>
      <w:bookmarkEnd w:id="17"/>
      <w:r w:rsidRPr="002D2A69">
        <w:rPr>
          <w:rFonts w:ascii="Times New Roman" w:eastAsia="Times New Roman" w:hAnsi="Times New Roman" w:cs="Times New Roman"/>
          <w:sz w:val="24"/>
          <w:szCs w:val="24"/>
        </w:rPr>
        <w:fldChar w:fldCharType="end"/>
      </w:r>
    </w:p>
    <w:p w:rsidR="00CF3350" w:rsidRDefault="0064499D">
      <w:pPr>
        <w:pStyle w:val="Heading2"/>
        <w:numPr>
          <w:ilvl w:val="0"/>
          <w:numId w:val="9"/>
        </w:numPr>
        <w:rPr>
          <w:rFonts w:ascii="Times New Roman" w:eastAsia="Times New Roman" w:hAnsi="Times New Roman" w:cs="Times New Roman"/>
        </w:rPr>
      </w:pPr>
      <w:bookmarkStart w:id="18" w:name="_heading=h.2jxsxqh" w:colFirst="0" w:colLast="0"/>
      <w:bookmarkEnd w:id="18"/>
      <w:r>
        <w:rPr>
          <w:rFonts w:ascii="Times New Roman" w:eastAsia="Times New Roman" w:hAnsi="Times New Roman" w:cs="Times New Roman"/>
        </w:rPr>
        <w:t>Context Level Diagram:</w:t>
      </w:r>
    </w:p>
    <w:p w:rsidR="00CF3350" w:rsidRDefault="00CF3350">
      <w:pPr>
        <w:rPr>
          <w:rFonts w:ascii="Times New Roman" w:eastAsia="Times New Roman" w:hAnsi="Times New Roman" w:cs="Times New Roman"/>
        </w:rPr>
      </w:pPr>
    </w:p>
    <w:p w:rsidR="00CF3350" w:rsidRDefault="0064499D">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843551" cy="3324225"/>
            <wp:effectExtent l="0" t="0" r="0" b="0"/>
            <wp:docPr id="76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
                    <a:srcRect/>
                    <a:stretch>
                      <a:fillRect/>
                    </a:stretch>
                  </pic:blipFill>
                  <pic:spPr>
                    <a:xfrm>
                      <a:off x="0" y="0"/>
                      <a:ext cx="5843551" cy="3324225"/>
                    </a:xfrm>
                    <a:prstGeom prst="rect">
                      <a:avLst/>
                    </a:prstGeom>
                    <a:ln/>
                  </pic:spPr>
                </pic:pic>
              </a:graphicData>
            </a:graphic>
          </wp:inline>
        </w:drawing>
      </w:r>
    </w:p>
    <w:p w:rsidR="00CF3350" w:rsidRDefault="0064499D">
      <w:pPr>
        <w:pStyle w:val="Heading2"/>
        <w:numPr>
          <w:ilvl w:val="0"/>
          <w:numId w:val="9"/>
        </w:numPr>
        <w:rPr>
          <w:rFonts w:ascii="Times New Roman" w:eastAsia="Times New Roman" w:hAnsi="Times New Roman" w:cs="Times New Roman"/>
        </w:rPr>
      </w:pPr>
      <w:bookmarkStart w:id="19" w:name="_heading=h.z337ya" w:colFirst="0" w:colLast="0"/>
      <w:bookmarkEnd w:id="19"/>
      <w:r>
        <w:rPr>
          <w:rFonts w:ascii="Times New Roman" w:eastAsia="Times New Roman" w:hAnsi="Times New Roman" w:cs="Times New Roman"/>
        </w:rPr>
        <w:lastRenderedPageBreak/>
        <w:t>First Level DFD:</w:t>
      </w:r>
      <w:r>
        <w:rPr>
          <w:rFonts w:ascii="Times New Roman" w:eastAsia="Times New Roman" w:hAnsi="Times New Roman" w:cs="Times New Roman"/>
        </w:rPr>
        <w:tab/>
      </w:r>
    </w:p>
    <w:p w:rsidR="00CF3350" w:rsidRDefault="0064499D">
      <w:pPr>
        <w:rPr>
          <w:rFonts w:ascii="Times New Roman" w:eastAsia="Times New Roman" w:hAnsi="Times New Roman" w:cs="Times New Roman"/>
        </w:rPr>
      </w:pPr>
      <w:r>
        <w:rPr>
          <w:rFonts w:ascii="Times New Roman" w:eastAsia="Times New Roman" w:hAnsi="Times New Roman" w:cs="Times New Roman"/>
        </w:rPr>
        <w:tab/>
      </w:r>
      <w:r>
        <w:rPr>
          <w:noProof/>
        </w:rPr>
        <w:drawing>
          <wp:anchor distT="0" distB="0" distL="114300" distR="114300" simplePos="0" relativeHeight="251662336" behindDoc="0" locked="0" layoutInCell="1" hidden="0" allowOverlap="1">
            <wp:simplePos x="0" y="0"/>
            <wp:positionH relativeFrom="column">
              <wp:posOffset>228600</wp:posOffset>
            </wp:positionH>
            <wp:positionV relativeFrom="paragraph">
              <wp:posOffset>208915</wp:posOffset>
            </wp:positionV>
            <wp:extent cx="5715000" cy="3115774"/>
            <wp:effectExtent l="0" t="0" r="0" b="0"/>
            <wp:wrapSquare wrapText="bothSides" distT="0" distB="0" distL="114300" distR="114300"/>
            <wp:docPr id="7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715000" cy="3115774"/>
                    </a:xfrm>
                    <a:prstGeom prst="rect">
                      <a:avLst/>
                    </a:prstGeom>
                    <a:ln/>
                  </pic:spPr>
                </pic:pic>
              </a:graphicData>
            </a:graphic>
          </wp:anchor>
        </w:drawing>
      </w:r>
    </w:p>
    <w:p w:rsidR="00CF3350" w:rsidRDefault="00CF3350">
      <w:pPr>
        <w:rPr>
          <w:rFonts w:ascii="Times New Roman" w:eastAsia="Times New Roman" w:hAnsi="Times New Roman" w:cs="Times New Roman"/>
        </w:rPr>
      </w:pPr>
    </w:p>
    <w:p w:rsidR="00CF3350" w:rsidRDefault="0064499D">
      <w:pPr>
        <w:rPr>
          <w:rFonts w:ascii="Times New Roman" w:eastAsia="Times New Roman" w:hAnsi="Times New Roman" w:cs="Times New Roman"/>
        </w:rPr>
      </w:pPr>
      <w:r>
        <w:br w:type="page"/>
      </w:r>
      <w:r>
        <w:rPr>
          <w:noProof/>
        </w:rPr>
        <w:drawing>
          <wp:anchor distT="0" distB="0" distL="114300" distR="114300" simplePos="0" relativeHeight="251663360" behindDoc="0" locked="0" layoutInCell="1" hidden="0" allowOverlap="1">
            <wp:simplePos x="0" y="0"/>
            <wp:positionH relativeFrom="column">
              <wp:posOffset>139700</wp:posOffset>
            </wp:positionH>
            <wp:positionV relativeFrom="paragraph">
              <wp:posOffset>184785</wp:posOffset>
            </wp:positionV>
            <wp:extent cx="5943600" cy="1957070"/>
            <wp:effectExtent l="0" t="0" r="0" b="0"/>
            <wp:wrapSquare wrapText="bothSides" distT="0" distB="0" distL="114300" distR="114300"/>
            <wp:docPr id="75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1"/>
                    <a:srcRect/>
                    <a:stretch>
                      <a:fillRect/>
                    </a:stretch>
                  </pic:blipFill>
                  <pic:spPr>
                    <a:xfrm>
                      <a:off x="0" y="0"/>
                      <a:ext cx="5943600" cy="1957070"/>
                    </a:xfrm>
                    <a:prstGeom prst="rect">
                      <a:avLst/>
                    </a:prstGeom>
                    <a:ln/>
                  </pic:spPr>
                </pic:pic>
              </a:graphicData>
            </a:graphic>
          </wp:anchor>
        </w:drawing>
      </w:r>
    </w:p>
    <w:p w:rsidR="00CF3350" w:rsidRDefault="00CF3350">
      <w:pPr>
        <w:rPr>
          <w:rFonts w:ascii="Times New Roman" w:eastAsia="Times New Roman" w:hAnsi="Times New Roman" w:cs="Times New Roman"/>
        </w:rPr>
      </w:pPr>
    </w:p>
    <w:p w:rsidR="00CF3350" w:rsidRDefault="0064499D">
      <w:pPr>
        <w:rPr>
          <w:rFonts w:ascii="Times New Roman" w:eastAsia="Times New Roman" w:hAnsi="Times New Roman" w:cs="Times New Roman"/>
        </w:rPr>
      </w:pPr>
      <w:r>
        <w:rPr>
          <w:noProof/>
        </w:rPr>
        <w:drawing>
          <wp:anchor distT="0" distB="0" distL="114300" distR="114300" simplePos="0" relativeHeight="251665408" behindDoc="0" locked="0" layoutInCell="1" hidden="0" allowOverlap="1">
            <wp:simplePos x="0" y="0"/>
            <wp:positionH relativeFrom="column">
              <wp:posOffset>1</wp:posOffset>
            </wp:positionH>
            <wp:positionV relativeFrom="paragraph">
              <wp:posOffset>420369</wp:posOffset>
            </wp:positionV>
            <wp:extent cx="5873750" cy="1538605"/>
            <wp:effectExtent l="0" t="0" r="0" b="0"/>
            <wp:wrapSquare wrapText="bothSides" distT="0" distB="0" distL="114300" distR="114300"/>
            <wp:docPr id="74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2"/>
                    <a:srcRect/>
                    <a:stretch>
                      <a:fillRect/>
                    </a:stretch>
                  </pic:blipFill>
                  <pic:spPr>
                    <a:xfrm>
                      <a:off x="0" y="0"/>
                      <a:ext cx="5873750" cy="1538605"/>
                    </a:xfrm>
                    <a:prstGeom prst="rect">
                      <a:avLst/>
                    </a:prstGeom>
                    <a:ln/>
                  </pic:spPr>
                </pic:pic>
              </a:graphicData>
            </a:graphic>
          </wp:anchor>
        </w:drawing>
      </w:r>
    </w:p>
    <w:p w:rsidR="00CF3350" w:rsidRDefault="00CF3350">
      <w:pPr>
        <w:rPr>
          <w:rFonts w:ascii="Times New Roman" w:eastAsia="Times New Roman" w:hAnsi="Times New Roman" w:cs="Times New Roman"/>
        </w:rPr>
      </w:pPr>
    </w:p>
    <w:p w:rsidR="00CF3350" w:rsidRDefault="0064499D">
      <w:pPr>
        <w:rPr>
          <w:rFonts w:ascii="Times New Roman" w:eastAsia="Times New Roman" w:hAnsi="Times New Roman" w:cs="Times New Roman"/>
        </w:rPr>
      </w:pPr>
      <w:r>
        <w:rPr>
          <w:noProof/>
        </w:rPr>
        <w:drawing>
          <wp:anchor distT="0" distB="0" distL="114300" distR="114300" simplePos="0" relativeHeight="251666432" behindDoc="0" locked="0" layoutInCell="1" hidden="0" allowOverlap="1">
            <wp:simplePos x="0" y="0"/>
            <wp:positionH relativeFrom="column">
              <wp:posOffset>1</wp:posOffset>
            </wp:positionH>
            <wp:positionV relativeFrom="paragraph">
              <wp:posOffset>236220</wp:posOffset>
            </wp:positionV>
            <wp:extent cx="5943600" cy="1714500"/>
            <wp:effectExtent l="0" t="0" r="0" b="0"/>
            <wp:wrapSquare wrapText="bothSides" distT="0" distB="0" distL="114300" distR="114300"/>
            <wp:docPr id="7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943600" cy="1714500"/>
                    </a:xfrm>
                    <a:prstGeom prst="rect">
                      <a:avLst/>
                    </a:prstGeom>
                    <a:ln/>
                  </pic:spPr>
                </pic:pic>
              </a:graphicData>
            </a:graphic>
          </wp:anchor>
        </w:drawing>
      </w:r>
    </w:p>
    <w:p w:rsidR="00CF3350" w:rsidRDefault="00CF3350">
      <w:pPr>
        <w:rPr>
          <w:rFonts w:ascii="Times New Roman" w:eastAsia="Times New Roman" w:hAnsi="Times New Roman" w:cs="Times New Roman"/>
        </w:rPr>
      </w:pPr>
    </w:p>
    <w:p w:rsidR="00CF3350" w:rsidRDefault="0064499D">
      <w:pPr>
        <w:rPr>
          <w:rFonts w:ascii="Times New Roman" w:eastAsia="Times New Roman" w:hAnsi="Times New Roman" w:cs="Times New Roman"/>
        </w:rPr>
      </w:pPr>
      <w:r>
        <w:rPr>
          <w:noProof/>
        </w:rPr>
        <w:lastRenderedPageBreak/>
        <w:drawing>
          <wp:anchor distT="0" distB="0" distL="114300" distR="114300" simplePos="0" relativeHeight="251669504" behindDoc="0" locked="0" layoutInCell="1" hidden="0" allowOverlap="1">
            <wp:simplePos x="0" y="0"/>
            <wp:positionH relativeFrom="column">
              <wp:posOffset>1</wp:posOffset>
            </wp:positionH>
            <wp:positionV relativeFrom="paragraph">
              <wp:posOffset>1905</wp:posOffset>
            </wp:positionV>
            <wp:extent cx="5943600" cy="1928495"/>
            <wp:effectExtent l="0" t="0" r="0" b="0"/>
            <wp:wrapSquare wrapText="bothSides" distT="0" distB="0" distL="114300" distR="114300"/>
            <wp:docPr id="70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943600" cy="1928495"/>
                    </a:xfrm>
                    <a:prstGeom prst="rect">
                      <a:avLst/>
                    </a:prstGeom>
                    <a:ln/>
                  </pic:spPr>
                </pic:pic>
              </a:graphicData>
            </a:graphic>
          </wp:anchor>
        </w:drawing>
      </w:r>
      <w:r>
        <w:rPr>
          <w:noProof/>
        </w:rPr>
        <w:drawing>
          <wp:anchor distT="0" distB="0" distL="114300" distR="114300" simplePos="0" relativeHeight="251670528" behindDoc="0" locked="0" layoutInCell="1" hidden="0" allowOverlap="1">
            <wp:simplePos x="0" y="0"/>
            <wp:positionH relativeFrom="column">
              <wp:posOffset>1</wp:posOffset>
            </wp:positionH>
            <wp:positionV relativeFrom="paragraph">
              <wp:posOffset>2059304</wp:posOffset>
            </wp:positionV>
            <wp:extent cx="5943600" cy="2052320"/>
            <wp:effectExtent l="0" t="0" r="0" b="0"/>
            <wp:wrapSquare wrapText="bothSides" distT="0" distB="0" distL="114300" distR="114300"/>
            <wp:docPr id="70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943600" cy="2052320"/>
                    </a:xfrm>
                    <a:prstGeom prst="rect">
                      <a:avLst/>
                    </a:prstGeom>
                    <a:ln/>
                  </pic:spPr>
                </pic:pic>
              </a:graphicData>
            </a:graphic>
          </wp:anchor>
        </w:drawing>
      </w:r>
      <w:r>
        <w:rPr>
          <w:noProof/>
        </w:rPr>
        <w:drawing>
          <wp:anchor distT="0" distB="0" distL="114300" distR="114300" simplePos="0" relativeHeight="251671552" behindDoc="0" locked="0" layoutInCell="1" hidden="0" allowOverlap="1">
            <wp:simplePos x="0" y="0"/>
            <wp:positionH relativeFrom="column">
              <wp:posOffset>1</wp:posOffset>
            </wp:positionH>
            <wp:positionV relativeFrom="paragraph">
              <wp:posOffset>-7281543</wp:posOffset>
            </wp:positionV>
            <wp:extent cx="5943600" cy="2353310"/>
            <wp:effectExtent l="0" t="0" r="0" b="0"/>
            <wp:wrapSquare wrapText="bothSides" distT="0" distB="0" distL="114300" distR="114300"/>
            <wp:docPr id="7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5943600" cy="2353310"/>
                    </a:xfrm>
                    <a:prstGeom prst="rect">
                      <a:avLst/>
                    </a:prstGeom>
                    <a:ln/>
                  </pic:spPr>
                </pic:pic>
              </a:graphicData>
            </a:graphic>
          </wp:anchor>
        </w:drawing>
      </w:r>
    </w:p>
    <w:p w:rsidR="002E5D27" w:rsidRPr="002E5D27" w:rsidRDefault="0064499D" w:rsidP="002E5D27">
      <w:pPr>
        <w:pStyle w:val="Heading2"/>
        <w:numPr>
          <w:ilvl w:val="0"/>
          <w:numId w:val="9"/>
        </w:numPr>
        <w:rPr>
          <w:rFonts w:ascii="Times New Roman" w:eastAsia="Times New Roman" w:hAnsi="Times New Roman" w:cs="Times New Roman"/>
        </w:rPr>
        <w:sectPr w:rsidR="002E5D27" w:rsidRPr="002E5D27">
          <w:headerReference w:type="default" r:id="rId37"/>
          <w:footerReference w:type="default" r:id="rId38"/>
          <w:pgSz w:w="12240" w:h="15840"/>
          <w:pgMar w:top="1440" w:right="1440" w:bottom="1440" w:left="1440" w:header="720" w:footer="720" w:gutter="0"/>
          <w:cols w:space="720"/>
        </w:sectPr>
      </w:pPr>
      <w:bookmarkStart w:id="20" w:name="_heading=h.3j2qqm3" w:colFirst="0" w:colLast="0"/>
      <w:bookmarkEnd w:id="20"/>
      <w:r>
        <w:rPr>
          <w:rFonts w:ascii="Times New Roman" w:eastAsia="Times New Roman" w:hAnsi="Times New Roman" w:cs="Times New Roman"/>
        </w:rPr>
        <w:lastRenderedPageBreak/>
        <w:t>DFD for Booking Cycle</w:t>
      </w:r>
      <w:r w:rsidR="002E5D27">
        <w:rPr>
          <w:noProof/>
        </w:rPr>
        <w:drawing>
          <wp:anchor distT="0" distB="0" distL="114300" distR="114300" simplePos="0" relativeHeight="251698176" behindDoc="0" locked="0" layoutInCell="1" hidden="0" allowOverlap="1" wp14:anchorId="1A3CFA8A" wp14:editId="30643DA6">
            <wp:simplePos x="0" y="0"/>
            <wp:positionH relativeFrom="column">
              <wp:posOffset>0</wp:posOffset>
            </wp:positionH>
            <wp:positionV relativeFrom="paragraph">
              <wp:posOffset>1755775</wp:posOffset>
            </wp:positionV>
            <wp:extent cx="6329045" cy="6273579"/>
            <wp:effectExtent l="0" t="0" r="0" b="0"/>
            <wp:wrapSquare wrapText="bothSides" distT="0" distB="0" distL="114300" distR="114300"/>
            <wp:docPr id="76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9"/>
                    <a:srcRect/>
                    <a:stretch>
                      <a:fillRect/>
                    </a:stretch>
                  </pic:blipFill>
                  <pic:spPr>
                    <a:xfrm>
                      <a:off x="0" y="0"/>
                      <a:ext cx="6329045" cy="6273579"/>
                    </a:xfrm>
                    <a:prstGeom prst="rect">
                      <a:avLst/>
                    </a:prstGeom>
                    <a:ln/>
                  </pic:spPr>
                </pic:pic>
              </a:graphicData>
            </a:graphic>
          </wp:anchor>
        </w:drawing>
      </w:r>
    </w:p>
    <w:p w:rsidR="00CF3350" w:rsidRDefault="0064499D">
      <w:pPr>
        <w:pStyle w:val="Heading1"/>
        <w:jc w:val="center"/>
        <w:rPr>
          <w:rFonts w:ascii="Times New Roman" w:eastAsia="Times New Roman" w:hAnsi="Times New Roman" w:cs="Times New Roman"/>
          <w:b/>
          <w:sz w:val="48"/>
          <w:szCs w:val="48"/>
        </w:rPr>
      </w:pPr>
      <w:bookmarkStart w:id="21" w:name="_heading=h.1y810tw" w:colFirst="0" w:colLast="0"/>
      <w:bookmarkEnd w:id="21"/>
      <w:r>
        <w:rPr>
          <w:rFonts w:ascii="Times New Roman" w:eastAsia="Times New Roman" w:hAnsi="Times New Roman" w:cs="Times New Roman"/>
          <w:b/>
          <w:sz w:val="48"/>
          <w:szCs w:val="48"/>
        </w:rPr>
        <w:lastRenderedPageBreak/>
        <w:t>Sequence diagram</w:t>
      </w:r>
    </w:p>
    <w:p w:rsidR="00CF3350" w:rsidRDefault="00CF3350">
      <w:pPr>
        <w:rPr>
          <w:rFonts w:ascii="Times New Roman" w:eastAsia="Times New Roman" w:hAnsi="Times New Roman" w:cs="Times New Roman"/>
        </w:rPr>
      </w:pPr>
    </w:p>
    <w:p w:rsidR="00CF3350" w:rsidRDefault="0064499D">
      <w:pPr>
        <w:pStyle w:val="Heading2"/>
        <w:numPr>
          <w:ilvl w:val="0"/>
          <w:numId w:val="5"/>
        </w:numPr>
        <w:rPr>
          <w:rFonts w:ascii="Times New Roman" w:eastAsia="Times New Roman" w:hAnsi="Times New Roman" w:cs="Times New Roman"/>
        </w:rPr>
      </w:pPr>
      <w:bookmarkStart w:id="22" w:name="_heading=h.4i7ojhp" w:colFirst="0" w:colLast="0"/>
      <w:bookmarkEnd w:id="22"/>
      <w:r>
        <w:rPr>
          <w:rFonts w:ascii="Times New Roman" w:eastAsia="Times New Roman" w:hAnsi="Times New Roman" w:cs="Times New Roman"/>
        </w:rPr>
        <w:t>Login Function: (Users / Supplier)</w:t>
      </w:r>
    </w:p>
    <w:p w:rsidR="00CF3350" w:rsidRDefault="0064499D">
      <w:pPr>
        <w:tabs>
          <w:tab w:val="left" w:pos="8341"/>
        </w:tabs>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388161" cy="4329780"/>
            <wp:effectExtent l="0" t="0" r="0" b="0"/>
            <wp:docPr id="76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0"/>
                    <a:srcRect/>
                    <a:stretch>
                      <a:fillRect/>
                    </a:stretch>
                  </pic:blipFill>
                  <pic:spPr>
                    <a:xfrm>
                      <a:off x="0" y="0"/>
                      <a:ext cx="6388161" cy="4329780"/>
                    </a:xfrm>
                    <a:prstGeom prst="rect">
                      <a:avLst/>
                    </a:prstGeom>
                    <a:ln/>
                  </pic:spPr>
                </pic:pic>
              </a:graphicData>
            </a:graphic>
          </wp:inline>
        </w:drawing>
      </w:r>
    </w:p>
    <w:p w:rsidR="00CF3350" w:rsidRDefault="00CF3350">
      <w:pPr>
        <w:rPr>
          <w:rFonts w:ascii="Times New Roman" w:eastAsia="Times New Roman" w:hAnsi="Times New Roman" w:cs="Times New Roman"/>
        </w:rPr>
      </w:pPr>
    </w:p>
    <w:tbl>
      <w:tblPr>
        <w:tblStyle w:val="65"/>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2997"/>
        <w:gridCol w:w="4658"/>
      </w:tblGrid>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Name</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Login – login button</w:t>
            </w:r>
          </w:p>
        </w:tc>
      </w:tr>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Actors</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User and Supplier</w:t>
            </w:r>
          </w:p>
        </w:tc>
      </w:tr>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When the user clicks the log button, Sparrow will open a popup page asking the user to enter login information</w:t>
            </w:r>
          </w:p>
        </w:tc>
      </w:tr>
      <w:tr w:rsidR="00CF3350">
        <w:trPr>
          <w:trHeight w:val="386"/>
        </w:trPr>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Username and Password can’t be blank.</w:t>
            </w:r>
          </w:p>
        </w:tc>
      </w:tr>
      <w:tr w:rsidR="00CF3350">
        <w:tc>
          <w:tcPr>
            <w:tcW w:w="2268" w:type="dxa"/>
          </w:tcPr>
          <w:p w:rsidR="00CF3350" w:rsidRDefault="00CF3350">
            <w:pPr>
              <w:widowControl w:val="0"/>
              <w:pBdr>
                <w:top w:val="nil"/>
                <w:left w:val="nil"/>
                <w:bottom w:val="nil"/>
                <w:right w:val="nil"/>
                <w:between w:val="nil"/>
              </w:pBdr>
              <w:rPr>
                <w:rFonts w:ascii="Times New Roman" w:eastAsia="Times New Roman" w:hAnsi="Times New Roman" w:cs="Times New Roman"/>
                <w:b/>
                <w:color w:val="000000"/>
                <w:sz w:val="26"/>
                <w:szCs w:val="26"/>
              </w:rPr>
            </w:pPr>
          </w:p>
        </w:tc>
        <w:tc>
          <w:tcPr>
            <w:tcW w:w="2997"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and Supplier Actions</w:t>
            </w:r>
          </w:p>
        </w:tc>
        <w:tc>
          <w:tcPr>
            <w:tcW w:w="4658"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Responses</w:t>
            </w:r>
          </w:p>
        </w:tc>
      </w:tr>
      <w:tr w:rsidR="00CF3350">
        <w:tc>
          <w:tcPr>
            <w:tcW w:w="2268" w:type="dxa"/>
            <w:tcBorders>
              <w:bottom w:val="single" w:sz="4" w:space="0" w:color="000000"/>
            </w:tcBorders>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Basic flow</w:t>
            </w:r>
          </w:p>
        </w:tc>
        <w:tc>
          <w:tcPr>
            <w:tcW w:w="2997" w:type="dxa"/>
          </w:tcPr>
          <w:p w:rsidR="00CF3350" w:rsidRDefault="0064499D">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User and Supplier input user name and password</w:t>
            </w:r>
          </w:p>
        </w:tc>
        <w:tc>
          <w:tcPr>
            <w:tcW w:w="4658" w:type="dxa"/>
          </w:tcPr>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System check the input string [Exception 1] </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The system will check if, user exists or not and return the result</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4.If yes, the screen will show login success, otherwise it will report invalid user.</w:t>
            </w:r>
          </w:p>
        </w:tc>
      </w:tr>
      <w:tr w:rsidR="00CF3350">
        <w:tc>
          <w:tcPr>
            <w:tcW w:w="2268" w:type="dxa"/>
            <w:tcBorders>
              <w:bottom w:val="nil"/>
            </w:tcBorders>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Exception</w:t>
            </w:r>
          </w:p>
        </w:tc>
        <w:tc>
          <w:tcPr>
            <w:tcW w:w="2997"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1. User or Supplier left the input Username empty</w:t>
            </w:r>
          </w:p>
        </w:tc>
        <w:tc>
          <w:tcPr>
            <w:tcW w:w="4658" w:type="dxa"/>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1. An error message will be display: “Username can’t be blank”</w:t>
            </w:r>
          </w:p>
        </w:tc>
      </w:tr>
      <w:tr w:rsidR="00CF3350">
        <w:tc>
          <w:tcPr>
            <w:tcW w:w="2268" w:type="dxa"/>
            <w:tcBorders>
              <w:top w:val="nil"/>
            </w:tcBorders>
          </w:tcPr>
          <w:p w:rsidR="00CF3350" w:rsidRDefault="00CF3350">
            <w:pPr>
              <w:widowControl w:val="0"/>
              <w:pBdr>
                <w:top w:val="nil"/>
                <w:left w:val="nil"/>
                <w:bottom w:val="nil"/>
                <w:right w:val="nil"/>
                <w:between w:val="nil"/>
              </w:pBdr>
              <w:rPr>
                <w:rFonts w:ascii="Times New Roman" w:eastAsia="Times New Roman" w:hAnsi="Times New Roman" w:cs="Times New Roman"/>
                <w:b/>
                <w:color w:val="000000"/>
                <w:sz w:val="26"/>
                <w:szCs w:val="26"/>
              </w:rPr>
            </w:pPr>
          </w:p>
        </w:tc>
        <w:tc>
          <w:tcPr>
            <w:tcW w:w="2997" w:type="dxa"/>
            <w:shd w:val="clear" w:color="auto" w:fill="auto"/>
          </w:tcPr>
          <w:p w:rsidR="00CF3350" w:rsidRDefault="0064499D">
            <w:pPr>
              <w:widowControl w:v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 User or Supplier left the input Password empty</w:t>
            </w:r>
          </w:p>
        </w:tc>
        <w:tc>
          <w:tcPr>
            <w:tcW w:w="4658" w:type="dxa"/>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1. An error message will be display: “Password can’t be blank”</w:t>
            </w:r>
          </w:p>
        </w:tc>
      </w:tr>
    </w:tbl>
    <w:p w:rsidR="00CF3350" w:rsidRDefault="00CF3350">
      <w:pPr>
        <w:rPr>
          <w:rFonts w:ascii="Times New Roman" w:eastAsia="Times New Roman" w:hAnsi="Times New Roman" w:cs="Times New Roman"/>
        </w:rPr>
        <w:sectPr w:rsidR="00CF3350">
          <w:headerReference w:type="default" r:id="rId41"/>
          <w:footerReference w:type="default" r:id="rId42"/>
          <w:pgSz w:w="12240" w:h="15840"/>
          <w:pgMar w:top="1440" w:right="1440" w:bottom="1440" w:left="1440" w:header="720" w:footer="720" w:gutter="0"/>
          <w:cols w:space="720"/>
        </w:sectPr>
      </w:pPr>
    </w:p>
    <w:p w:rsidR="00CF3350" w:rsidRDefault="0064499D">
      <w:pPr>
        <w:pStyle w:val="Heading2"/>
        <w:numPr>
          <w:ilvl w:val="0"/>
          <w:numId w:val="5"/>
        </w:numPr>
        <w:rPr>
          <w:rFonts w:ascii="Times New Roman" w:eastAsia="Times New Roman" w:hAnsi="Times New Roman" w:cs="Times New Roman"/>
        </w:rPr>
      </w:pPr>
      <w:bookmarkStart w:id="23" w:name="_heading=h.2xcytpi" w:colFirst="0" w:colLast="0"/>
      <w:bookmarkEnd w:id="23"/>
      <w:r>
        <w:rPr>
          <w:rFonts w:ascii="Times New Roman" w:eastAsia="Times New Roman" w:hAnsi="Times New Roman" w:cs="Times New Roman"/>
        </w:rPr>
        <w:lastRenderedPageBreak/>
        <w:t>Signup Function for customers: (User / Supplier)</w:t>
      </w:r>
    </w:p>
    <w:p w:rsidR="00CF3350" w:rsidRDefault="00CF3350">
      <w:pPr>
        <w:rPr>
          <w:rFonts w:ascii="Times New Roman" w:eastAsia="Times New Roman" w:hAnsi="Times New Roman" w:cs="Times New Roman"/>
        </w:rPr>
      </w:pPr>
    </w:p>
    <w:p w:rsidR="00CF3350" w:rsidRDefault="0064499D">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4298315"/>
            <wp:effectExtent l="0" t="0" r="0" b="0"/>
            <wp:docPr id="76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3"/>
                    <a:srcRect/>
                    <a:stretch>
                      <a:fillRect/>
                    </a:stretch>
                  </pic:blipFill>
                  <pic:spPr>
                    <a:xfrm>
                      <a:off x="0" y="0"/>
                      <a:ext cx="5943600" cy="4298315"/>
                    </a:xfrm>
                    <a:prstGeom prst="rect">
                      <a:avLst/>
                    </a:prstGeom>
                    <a:ln/>
                  </pic:spPr>
                </pic:pic>
              </a:graphicData>
            </a:graphic>
          </wp:inline>
        </w:drawing>
      </w:r>
    </w:p>
    <w:p w:rsidR="00CF3350" w:rsidRDefault="00CF3350">
      <w:pPr>
        <w:rPr>
          <w:rFonts w:ascii="Times New Roman" w:eastAsia="Times New Roman" w:hAnsi="Times New Roman" w:cs="Times New Roman"/>
        </w:rPr>
      </w:pPr>
    </w:p>
    <w:tbl>
      <w:tblPr>
        <w:tblStyle w:val="64"/>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2997"/>
        <w:gridCol w:w="4658"/>
      </w:tblGrid>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Name</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Register – Register button</w:t>
            </w:r>
          </w:p>
        </w:tc>
      </w:tr>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Actors</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User and Supplier</w:t>
            </w:r>
          </w:p>
        </w:tc>
      </w:tr>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When the user clicks register, it goes to the register page for the user to register, input register information</w:t>
            </w:r>
          </w:p>
        </w:tc>
      </w:tr>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first name, last name, user name, email, password, confirm password can’t be blank.</w:t>
            </w:r>
          </w:p>
        </w:tc>
      </w:tr>
      <w:tr w:rsidR="00CF3350">
        <w:tc>
          <w:tcPr>
            <w:tcW w:w="2268" w:type="dxa"/>
          </w:tcPr>
          <w:p w:rsidR="00CF3350" w:rsidRDefault="00CF3350">
            <w:pPr>
              <w:widowControl w:val="0"/>
              <w:pBdr>
                <w:top w:val="nil"/>
                <w:left w:val="nil"/>
                <w:bottom w:val="nil"/>
                <w:right w:val="nil"/>
                <w:between w:val="nil"/>
              </w:pBdr>
              <w:rPr>
                <w:rFonts w:ascii="Times New Roman" w:eastAsia="Times New Roman" w:hAnsi="Times New Roman" w:cs="Times New Roman"/>
                <w:b/>
                <w:color w:val="000000"/>
                <w:sz w:val="26"/>
                <w:szCs w:val="26"/>
              </w:rPr>
            </w:pPr>
          </w:p>
        </w:tc>
        <w:tc>
          <w:tcPr>
            <w:tcW w:w="2997"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and Supplier Actions</w:t>
            </w:r>
          </w:p>
        </w:tc>
        <w:tc>
          <w:tcPr>
            <w:tcW w:w="4658"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Responses</w:t>
            </w:r>
          </w:p>
        </w:tc>
      </w:tr>
      <w:tr w:rsidR="00CF3350">
        <w:tc>
          <w:tcPr>
            <w:tcW w:w="2268" w:type="dxa"/>
            <w:tcBorders>
              <w:bottom w:val="single" w:sz="4" w:space="0" w:color="000000"/>
            </w:tcBorders>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Basic flow</w:t>
            </w:r>
          </w:p>
        </w:tc>
        <w:tc>
          <w:tcPr>
            <w:tcW w:w="2997" w:type="dxa"/>
          </w:tcPr>
          <w:p w:rsidR="00CF3350" w:rsidRDefault="0064499D">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User and Supplier input first name, last name, user name, email, password, confirm password  </w:t>
            </w:r>
          </w:p>
        </w:tc>
        <w:tc>
          <w:tcPr>
            <w:tcW w:w="4658" w:type="dxa"/>
          </w:tcPr>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System check the input string [Exception 1] </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The system will check if, user exists or not and return the result</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4.If yes, the screen will show register success, otherwise it will report invalid user.</w:t>
            </w:r>
          </w:p>
        </w:tc>
      </w:tr>
      <w:tr w:rsidR="00CF3350">
        <w:tc>
          <w:tcPr>
            <w:tcW w:w="2268" w:type="dxa"/>
            <w:tcBorders>
              <w:bottom w:val="nil"/>
            </w:tcBorders>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Exception</w:t>
            </w:r>
          </w:p>
        </w:tc>
        <w:tc>
          <w:tcPr>
            <w:tcW w:w="2997"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1. User or Supplier left the input Username empty</w:t>
            </w:r>
          </w:p>
        </w:tc>
        <w:tc>
          <w:tcPr>
            <w:tcW w:w="4658" w:type="dxa"/>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1. An error message will be display: “Username can’t be blank”</w:t>
            </w:r>
          </w:p>
        </w:tc>
      </w:tr>
      <w:tr w:rsidR="00CF3350">
        <w:tc>
          <w:tcPr>
            <w:tcW w:w="2268" w:type="dxa"/>
            <w:tcBorders>
              <w:top w:val="nil"/>
            </w:tcBorders>
          </w:tcPr>
          <w:p w:rsidR="00CF3350" w:rsidRDefault="00CF3350">
            <w:pPr>
              <w:widowControl w:val="0"/>
              <w:pBdr>
                <w:top w:val="nil"/>
                <w:left w:val="nil"/>
                <w:bottom w:val="nil"/>
                <w:right w:val="nil"/>
                <w:between w:val="nil"/>
              </w:pBdr>
              <w:rPr>
                <w:rFonts w:ascii="Times New Roman" w:eastAsia="Times New Roman" w:hAnsi="Times New Roman" w:cs="Times New Roman"/>
                <w:b/>
                <w:color w:val="000000"/>
                <w:sz w:val="26"/>
                <w:szCs w:val="26"/>
              </w:rPr>
            </w:pPr>
          </w:p>
        </w:tc>
        <w:tc>
          <w:tcPr>
            <w:tcW w:w="2997" w:type="dxa"/>
            <w:shd w:val="clear" w:color="auto" w:fill="auto"/>
          </w:tcPr>
          <w:p w:rsidR="00CF3350" w:rsidRDefault="0064499D">
            <w:pPr>
              <w:widowControl w:v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 User or Supplier left the input Password empty</w:t>
            </w:r>
          </w:p>
        </w:tc>
        <w:tc>
          <w:tcPr>
            <w:tcW w:w="4658" w:type="dxa"/>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1. An error message will be display: “Password can’t be blank”</w:t>
            </w:r>
          </w:p>
        </w:tc>
      </w:tr>
    </w:tbl>
    <w:p w:rsidR="00CF3350" w:rsidRDefault="00CF3350">
      <w:pPr>
        <w:rPr>
          <w:rFonts w:ascii="Times New Roman" w:eastAsia="Times New Roman" w:hAnsi="Times New Roman" w:cs="Times New Roman"/>
        </w:rPr>
      </w:pPr>
    </w:p>
    <w:p w:rsidR="00CF3350" w:rsidRDefault="0064499D">
      <w:pPr>
        <w:rPr>
          <w:rFonts w:ascii="Times New Roman" w:eastAsia="Times New Roman" w:hAnsi="Times New Roman" w:cs="Times New Roman"/>
        </w:rPr>
      </w:pPr>
      <w:r>
        <w:br w:type="page"/>
      </w:r>
    </w:p>
    <w:p w:rsidR="00CF3350" w:rsidRDefault="0064499D">
      <w:pPr>
        <w:pStyle w:val="Heading3"/>
        <w:numPr>
          <w:ilvl w:val="0"/>
          <w:numId w:val="5"/>
        </w:numPr>
        <w:rPr>
          <w:rFonts w:ascii="Times New Roman" w:eastAsia="Times New Roman" w:hAnsi="Times New Roman" w:cs="Times New Roman"/>
        </w:rPr>
      </w:pPr>
      <w:bookmarkStart w:id="24" w:name="_heading=h.1ci93xb" w:colFirst="0" w:colLast="0"/>
      <w:bookmarkEnd w:id="24"/>
      <w:r>
        <w:rPr>
          <w:rFonts w:ascii="Times New Roman" w:eastAsia="Times New Roman" w:hAnsi="Times New Roman" w:cs="Times New Roman"/>
        </w:rPr>
        <w:lastRenderedPageBreak/>
        <w:t>Searching data function:</w:t>
      </w:r>
    </w:p>
    <w:p w:rsidR="00CF3350" w:rsidRDefault="00CF3350">
      <w:pPr>
        <w:rPr>
          <w:rFonts w:ascii="Times New Roman" w:eastAsia="Times New Roman" w:hAnsi="Times New Roman" w:cs="Times New Roman"/>
        </w:rPr>
      </w:pPr>
    </w:p>
    <w:p w:rsidR="00CF3350" w:rsidRDefault="0064499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371055" cy="3656551"/>
            <wp:effectExtent l="0" t="0" r="0" b="0"/>
            <wp:docPr id="76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4"/>
                    <a:srcRect/>
                    <a:stretch>
                      <a:fillRect/>
                    </a:stretch>
                  </pic:blipFill>
                  <pic:spPr>
                    <a:xfrm>
                      <a:off x="0" y="0"/>
                      <a:ext cx="6371055" cy="3656551"/>
                    </a:xfrm>
                    <a:prstGeom prst="rect">
                      <a:avLst/>
                    </a:prstGeom>
                    <a:ln/>
                  </pic:spPr>
                </pic:pic>
              </a:graphicData>
            </a:graphic>
          </wp:inline>
        </w:drawing>
      </w:r>
    </w:p>
    <w:tbl>
      <w:tblPr>
        <w:tblStyle w:val="63"/>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2997"/>
        <w:gridCol w:w="4658"/>
      </w:tblGrid>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Name</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Search – Search button</w:t>
            </w:r>
          </w:p>
        </w:tc>
      </w:tr>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Actors</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User and Supplier</w:t>
            </w:r>
          </w:p>
        </w:tc>
      </w:tr>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When search button is clicked, search result page will be displayed with result list of products and their information</w:t>
            </w:r>
          </w:p>
        </w:tc>
      </w:tr>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Search string can’t be blank.</w:t>
            </w:r>
          </w:p>
        </w:tc>
      </w:tr>
      <w:tr w:rsidR="00CF3350">
        <w:tc>
          <w:tcPr>
            <w:tcW w:w="2268" w:type="dxa"/>
          </w:tcPr>
          <w:p w:rsidR="00CF3350" w:rsidRDefault="00CF3350">
            <w:pPr>
              <w:widowControl w:val="0"/>
              <w:pBdr>
                <w:top w:val="nil"/>
                <w:left w:val="nil"/>
                <w:bottom w:val="nil"/>
                <w:right w:val="nil"/>
                <w:between w:val="nil"/>
              </w:pBdr>
              <w:rPr>
                <w:rFonts w:ascii="Times New Roman" w:eastAsia="Times New Roman" w:hAnsi="Times New Roman" w:cs="Times New Roman"/>
                <w:b/>
                <w:color w:val="000000"/>
                <w:sz w:val="26"/>
                <w:szCs w:val="26"/>
              </w:rPr>
            </w:pPr>
          </w:p>
        </w:tc>
        <w:tc>
          <w:tcPr>
            <w:tcW w:w="2997"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Actions</w:t>
            </w:r>
          </w:p>
        </w:tc>
        <w:tc>
          <w:tcPr>
            <w:tcW w:w="4658"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Responses</w:t>
            </w:r>
          </w:p>
        </w:tc>
      </w:tr>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Basic flow</w:t>
            </w:r>
          </w:p>
        </w:tc>
        <w:tc>
          <w:tcPr>
            <w:tcW w:w="2997" w:type="dxa"/>
          </w:tcPr>
          <w:p w:rsidR="00CF3350" w:rsidRDefault="0064499D">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Actor input search string and input after that click on search button.</w:t>
            </w:r>
          </w:p>
        </w:tc>
        <w:tc>
          <w:tcPr>
            <w:tcW w:w="4658" w:type="dxa"/>
          </w:tcPr>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System check the search string [Exception 1] </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System create an empty list to contain search result. </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Search in Products table to find products which have names contain the search string (ignore case) and add them to result list. </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Display the result list in the search result page.</w:t>
            </w:r>
          </w:p>
        </w:tc>
      </w:tr>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Exception</w:t>
            </w:r>
          </w:p>
        </w:tc>
        <w:tc>
          <w:tcPr>
            <w:tcW w:w="2997"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1. Actor left the search string empty</w:t>
            </w:r>
          </w:p>
        </w:tc>
        <w:tc>
          <w:tcPr>
            <w:tcW w:w="4658" w:type="dxa"/>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1. An error message will be display: “Search string can’t be empty”</w:t>
            </w:r>
          </w:p>
        </w:tc>
      </w:tr>
    </w:tbl>
    <w:p w:rsidR="00CF3350" w:rsidRDefault="00CF3350">
      <w:pPr>
        <w:pStyle w:val="Heading2"/>
        <w:ind w:left="720"/>
        <w:rPr>
          <w:rFonts w:ascii="Times New Roman" w:eastAsia="Times New Roman" w:hAnsi="Times New Roman" w:cs="Times New Roman"/>
        </w:rPr>
        <w:sectPr w:rsidR="00CF3350">
          <w:pgSz w:w="12240" w:h="15840"/>
          <w:pgMar w:top="1440" w:right="1440" w:bottom="1440" w:left="1440" w:header="720" w:footer="720" w:gutter="0"/>
          <w:cols w:space="720"/>
        </w:sectPr>
      </w:pPr>
      <w:bookmarkStart w:id="25" w:name="_heading=h.3whwml4" w:colFirst="0" w:colLast="0"/>
      <w:bookmarkEnd w:id="25"/>
    </w:p>
    <w:p w:rsidR="00CF3350" w:rsidRDefault="0064499D">
      <w:pPr>
        <w:pStyle w:val="Heading2"/>
        <w:numPr>
          <w:ilvl w:val="0"/>
          <w:numId w:val="5"/>
        </w:numPr>
        <w:rPr>
          <w:rFonts w:ascii="Times New Roman" w:eastAsia="Times New Roman" w:hAnsi="Times New Roman" w:cs="Times New Roman"/>
        </w:rPr>
      </w:pPr>
      <w:r>
        <w:rPr>
          <w:rFonts w:ascii="Times New Roman" w:eastAsia="Times New Roman" w:hAnsi="Times New Roman" w:cs="Times New Roman"/>
        </w:rPr>
        <w:lastRenderedPageBreak/>
        <w:t>View data function:</w:t>
      </w:r>
    </w:p>
    <w:p w:rsidR="00CF3350" w:rsidRDefault="00CF3350">
      <w:pPr>
        <w:rPr>
          <w:rFonts w:ascii="Times New Roman" w:eastAsia="Times New Roman" w:hAnsi="Times New Roman" w:cs="Times New Roman"/>
        </w:rPr>
      </w:pPr>
    </w:p>
    <w:p w:rsidR="00CF3350" w:rsidRDefault="0064499D">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047444" cy="3533605"/>
            <wp:effectExtent l="0" t="0" r="0" b="0"/>
            <wp:docPr id="76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5"/>
                    <a:srcRect/>
                    <a:stretch>
                      <a:fillRect/>
                    </a:stretch>
                  </pic:blipFill>
                  <pic:spPr>
                    <a:xfrm>
                      <a:off x="0" y="0"/>
                      <a:ext cx="6047444" cy="3533605"/>
                    </a:xfrm>
                    <a:prstGeom prst="rect">
                      <a:avLst/>
                    </a:prstGeom>
                    <a:ln/>
                  </pic:spPr>
                </pic:pic>
              </a:graphicData>
            </a:graphic>
          </wp:inline>
        </w:drawing>
      </w:r>
    </w:p>
    <w:p w:rsidR="00CF3350" w:rsidRDefault="00CF3350">
      <w:pPr>
        <w:rPr>
          <w:rFonts w:ascii="Times New Roman" w:eastAsia="Times New Roman" w:hAnsi="Times New Roman" w:cs="Times New Roman"/>
        </w:rPr>
      </w:pPr>
    </w:p>
    <w:tbl>
      <w:tblPr>
        <w:tblStyle w:val="62"/>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2997"/>
        <w:gridCol w:w="3930"/>
      </w:tblGrid>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Name</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View supplier details</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Actors</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and Supplier </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Allows users to view all hotels that match the user's criteria and have pagination for optimization</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Hotels can click to go to the detail page to view hotel information</w:t>
            </w:r>
          </w:p>
        </w:tc>
      </w:tr>
      <w:tr w:rsidR="00CF3350">
        <w:tc>
          <w:tcPr>
            <w:tcW w:w="2996" w:type="dxa"/>
          </w:tcPr>
          <w:p w:rsidR="00CF3350" w:rsidRDefault="00CF3350">
            <w:pPr>
              <w:widowControl w:val="0"/>
              <w:pBdr>
                <w:top w:val="nil"/>
                <w:left w:val="nil"/>
                <w:bottom w:val="nil"/>
                <w:right w:val="nil"/>
                <w:between w:val="nil"/>
              </w:pBdr>
              <w:rPr>
                <w:rFonts w:ascii="Times New Roman" w:eastAsia="Times New Roman" w:hAnsi="Times New Roman" w:cs="Times New Roman"/>
                <w:b/>
                <w:color w:val="000000"/>
                <w:sz w:val="26"/>
                <w:szCs w:val="26"/>
              </w:rPr>
            </w:pPr>
          </w:p>
        </w:tc>
        <w:tc>
          <w:tcPr>
            <w:tcW w:w="2997"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Actions</w:t>
            </w:r>
          </w:p>
        </w:tc>
        <w:tc>
          <w:tcPr>
            <w:tcW w:w="3930"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Responses</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Basic flow</w:t>
            </w:r>
          </w:p>
        </w:tc>
        <w:tc>
          <w:tcPr>
            <w:tcW w:w="2997" w:type="dxa"/>
          </w:tcPr>
          <w:p w:rsidR="00CF3350" w:rsidRDefault="0064499D">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Clicks on supplier item</w:t>
            </w:r>
          </w:p>
        </w:tc>
        <w:tc>
          <w:tcPr>
            <w:tcW w:w="3930" w:type="dxa"/>
          </w:tcPr>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Information search with the input data. </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Display hotel in the hotel detail   page.</w:t>
            </w:r>
          </w:p>
        </w:tc>
      </w:tr>
    </w:tbl>
    <w:p w:rsidR="00CF3350" w:rsidRDefault="0064499D">
      <w:pPr>
        <w:pStyle w:val="Heading2"/>
        <w:numPr>
          <w:ilvl w:val="0"/>
          <w:numId w:val="5"/>
        </w:numPr>
        <w:rPr>
          <w:rFonts w:ascii="Times New Roman" w:eastAsia="Times New Roman" w:hAnsi="Times New Roman" w:cs="Times New Roman"/>
        </w:rPr>
      </w:pPr>
      <w:bookmarkStart w:id="26" w:name="_heading=h.2bn6wsx" w:colFirst="0" w:colLast="0"/>
      <w:bookmarkEnd w:id="26"/>
      <w:r>
        <w:rPr>
          <w:rFonts w:ascii="Times New Roman" w:eastAsia="Times New Roman" w:hAnsi="Times New Roman" w:cs="Times New Roman"/>
        </w:rPr>
        <w:lastRenderedPageBreak/>
        <w:t xml:space="preserve">Insert/update/delete data function: </w:t>
      </w:r>
    </w:p>
    <w:p w:rsidR="00CF3350" w:rsidRDefault="0064499D">
      <w:pPr>
        <w:ind w:left="360"/>
        <w:rPr>
          <w:rFonts w:ascii="Times New Roman" w:eastAsia="Times New Roman" w:hAnsi="Times New Roman" w:cs="Times New Roman"/>
        </w:rPr>
      </w:pPr>
      <w:r>
        <w:rPr>
          <w:rFonts w:ascii="Times New Roman" w:eastAsia="Times New Roman" w:hAnsi="Times New Roman" w:cs="Times New Roman"/>
        </w:rPr>
        <w:tab/>
      </w:r>
      <w:r>
        <w:rPr>
          <w:noProof/>
        </w:rPr>
        <w:drawing>
          <wp:anchor distT="0" distB="0" distL="114300" distR="114300" simplePos="0" relativeHeight="251672576" behindDoc="0" locked="0" layoutInCell="1" hidden="0" allowOverlap="1">
            <wp:simplePos x="0" y="0"/>
            <wp:positionH relativeFrom="column">
              <wp:posOffset>370840</wp:posOffset>
            </wp:positionH>
            <wp:positionV relativeFrom="paragraph">
              <wp:posOffset>6350</wp:posOffset>
            </wp:positionV>
            <wp:extent cx="5149850" cy="3094990"/>
            <wp:effectExtent l="0" t="0" r="0" b="0"/>
            <wp:wrapSquare wrapText="bothSides" distT="0" distB="0" distL="114300" distR="114300"/>
            <wp:docPr id="74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6"/>
                    <a:srcRect/>
                    <a:stretch>
                      <a:fillRect/>
                    </a:stretch>
                  </pic:blipFill>
                  <pic:spPr>
                    <a:xfrm>
                      <a:off x="0" y="0"/>
                      <a:ext cx="5149850" cy="3094990"/>
                    </a:xfrm>
                    <a:prstGeom prst="rect">
                      <a:avLst/>
                    </a:prstGeom>
                    <a:ln/>
                  </pic:spPr>
                </pic:pic>
              </a:graphicData>
            </a:graphic>
          </wp:anchor>
        </w:drawing>
      </w:r>
    </w:p>
    <w:p w:rsidR="00CF3350" w:rsidRDefault="00CF3350">
      <w:pPr>
        <w:rPr>
          <w:rFonts w:ascii="Times New Roman" w:eastAsia="Times New Roman" w:hAnsi="Times New Roman" w:cs="Times New Roman"/>
        </w:rPr>
      </w:pPr>
    </w:p>
    <w:tbl>
      <w:tblPr>
        <w:tblStyle w:val="61"/>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2997"/>
        <w:gridCol w:w="3930"/>
      </w:tblGrid>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Name</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Insert, update, delete supplier details</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Actors</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Supplier </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Supplier can insert, update, delete their data here, in addition, there is also pagination and filter here.</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Users can view old data as well as update and delete unnecessary data</w:t>
            </w:r>
          </w:p>
        </w:tc>
      </w:tr>
      <w:tr w:rsidR="00CF3350">
        <w:trPr>
          <w:trHeight w:val="404"/>
        </w:trPr>
        <w:tc>
          <w:tcPr>
            <w:tcW w:w="2996" w:type="dxa"/>
          </w:tcPr>
          <w:p w:rsidR="00CF3350" w:rsidRDefault="00CF3350">
            <w:pPr>
              <w:widowControl w:val="0"/>
              <w:pBdr>
                <w:top w:val="nil"/>
                <w:left w:val="nil"/>
                <w:bottom w:val="nil"/>
                <w:right w:val="nil"/>
                <w:between w:val="nil"/>
              </w:pBdr>
              <w:rPr>
                <w:rFonts w:ascii="Times New Roman" w:eastAsia="Times New Roman" w:hAnsi="Times New Roman" w:cs="Times New Roman"/>
                <w:b/>
                <w:color w:val="000000"/>
                <w:sz w:val="26"/>
                <w:szCs w:val="26"/>
              </w:rPr>
            </w:pPr>
          </w:p>
        </w:tc>
        <w:tc>
          <w:tcPr>
            <w:tcW w:w="2997"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Actions</w:t>
            </w:r>
          </w:p>
        </w:tc>
        <w:tc>
          <w:tcPr>
            <w:tcW w:w="3930"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Responses</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Basic flow</w:t>
            </w:r>
          </w:p>
        </w:tc>
        <w:tc>
          <w:tcPr>
            <w:tcW w:w="2997" w:type="dxa"/>
          </w:tcPr>
          <w:p w:rsidR="00CF3350" w:rsidRDefault="0064499D">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Clicks on supplier item list button like edit or delete</w:t>
            </w:r>
          </w:p>
        </w:tc>
        <w:tc>
          <w:tcPr>
            <w:tcW w:w="3930" w:type="dxa"/>
          </w:tcPr>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2.Get the data input and do action on the sever. </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Check the action if it is created or update, then validate the require and columns to show the user, if it is deleted, the message will be displayed.</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Display notification when success or error.</w:t>
            </w:r>
          </w:p>
        </w:tc>
      </w:tr>
    </w:tbl>
    <w:p w:rsidR="00CF3350" w:rsidRDefault="0064499D">
      <w:pPr>
        <w:pStyle w:val="Heading2"/>
        <w:numPr>
          <w:ilvl w:val="0"/>
          <w:numId w:val="5"/>
        </w:numPr>
        <w:rPr>
          <w:rFonts w:ascii="Times New Roman" w:eastAsia="Times New Roman" w:hAnsi="Times New Roman" w:cs="Times New Roman"/>
        </w:rPr>
      </w:pPr>
      <w:bookmarkStart w:id="27" w:name="_heading=h.qsh70q" w:colFirst="0" w:colLast="0"/>
      <w:bookmarkEnd w:id="27"/>
      <w:r>
        <w:rPr>
          <w:rFonts w:ascii="Times New Roman" w:eastAsia="Times New Roman" w:hAnsi="Times New Roman" w:cs="Times New Roman"/>
        </w:rPr>
        <w:t xml:space="preserve">Booking data function </w:t>
      </w:r>
    </w:p>
    <w:p w:rsidR="00CF3350" w:rsidRDefault="0064499D">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1.   Booking room</w:t>
      </w:r>
    </w:p>
    <w:p w:rsidR="00CF3350" w:rsidRDefault="0064499D">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6323176" cy="3011977"/>
            <wp:effectExtent l="0" t="0" r="0" b="0"/>
            <wp:docPr id="77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7"/>
                    <a:srcRect/>
                    <a:stretch>
                      <a:fillRect/>
                    </a:stretch>
                  </pic:blipFill>
                  <pic:spPr>
                    <a:xfrm>
                      <a:off x="0" y="0"/>
                      <a:ext cx="6323176" cy="3011977"/>
                    </a:xfrm>
                    <a:prstGeom prst="rect">
                      <a:avLst/>
                    </a:prstGeom>
                    <a:ln/>
                  </pic:spPr>
                </pic:pic>
              </a:graphicData>
            </a:graphic>
          </wp:inline>
        </w:drawing>
      </w:r>
    </w:p>
    <w:tbl>
      <w:tblPr>
        <w:tblStyle w:val="60"/>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2997"/>
        <w:gridCol w:w="3930"/>
      </w:tblGrid>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Name</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Booking Room Action</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Actors</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only </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Users can use the search engine on the home page to find the right hotel, then proceed to select the hotel and select the appropriate room to proceed with booking.</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1.Check in date, check out date and location can’t be blank.</w:t>
            </w:r>
          </w:p>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2. must choose the number of rooms suitable for the number of people moving to the hotel.</w:t>
            </w:r>
          </w:p>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3.Check out date greater than check in date.</w:t>
            </w:r>
          </w:p>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4.Only user role can create booking</w:t>
            </w:r>
          </w:p>
          <w:p w:rsidR="00CF3350" w:rsidRDefault="00CF3350">
            <w:pPr>
              <w:rPr>
                <w:rFonts w:ascii="Times New Roman" w:eastAsia="Times New Roman" w:hAnsi="Times New Roman" w:cs="Times New Roman"/>
                <w:sz w:val="26"/>
                <w:szCs w:val="26"/>
              </w:rPr>
            </w:pPr>
          </w:p>
        </w:tc>
      </w:tr>
      <w:tr w:rsidR="00CF3350">
        <w:trPr>
          <w:trHeight w:val="404"/>
        </w:trPr>
        <w:tc>
          <w:tcPr>
            <w:tcW w:w="2996" w:type="dxa"/>
          </w:tcPr>
          <w:p w:rsidR="00CF3350" w:rsidRDefault="00CF3350">
            <w:pPr>
              <w:widowControl w:val="0"/>
              <w:pBdr>
                <w:top w:val="nil"/>
                <w:left w:val="nil"/>
                <w:bottom w:val="nil"/>
                <w:right w:val="nil"/>
                <w:between w:val="nil"/>
              </w:pBdr>
              <w:rPr>
                <w:rFonts w:ascii="Times New Roman" w:eastAsia="Times New Roman" w:hAnsi="Times New Roman" w:cs="Times New Roman"/>
                <w:b/>
                <w:color w:val="000000"/>
                <w:sz w:val="26"/>
                <w:szCs w:val="26"/>
              </w:rPr>
            </w:pPr>
          </w:p>
        </w:tc>
        <w:tc>
          <w:tcPr>
            <w:tcW w:w="2997"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Actions</w:t>
            </w:r>
          </w:p>
        </w:tc>
        <w:tc>
          <w:tcPr>
            <w:tcW w:w="3930"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Responses</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Basic flow</w:t>
            </w:r>
          </w:p>
        </w:tc>
        <w:tc>
          <w:tcPr>
            <w:tcW w:w="2997" w:type="dxa"/>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select location, check in date check out date, number adult and children to search </w:t>
            </w:r>
          </w:p>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2.Into detail page click book now in room item select </w:t>
            </w:r>
          </w:p>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3.into booking page click validate to validate information of user and open payment method </w:t>
            </w:r>
          </w:p>
        </w:tc>
        <w:tc>
          <w:tcPr>
            <w:tcW w:w="3930" w:type="dxa"/>
          </w:tcPr>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1.Get the data input and do action search. Display item hotel result</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2.Get data end search information of user. Display in Booking confirm page </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3.Validate information of user and display payment method popup. After payment create book with data booking of user and show booking information at booking confirm page</w:t>
            </w:r>
          </w:p>
        </w:tc>
      </w:tr>
    </w:tbl>
    <w:p w:rsidR="00CF3350" w:rsidRDefault="00CF3350">
      <w:pPr>
        <w:rPr>
          <w:rFonts w:ascii="Times New Roman" w:eastAsia="Times New Roman" w:hAnsi="Times New Roman" w:cs="Times New Roman"/>
        </w:rPr>
      </w:pPr>
    </w:p>
    <w:p w:rsidR="00CF3350" w:rsidRDefault="0064499D">
      <w:pPr>
        <w:pStyle w:val="Heading1"/>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DATABASE DESIGN</w:t>
      </w:r>
    </w:p>
    <w:p w:rsidR="00CF3350" w:rsidRDefault="00CF3350"/>
    <w:p w:rsidR="00CF3350" w:rsidRDefault="0064499D">
      <w:pPr>
        <w:pStyle w:val="Heading2"/>
        <w:numPr>
          <w:ilvl w:val="0"/>
          <w:numId w:val="21"/>
        </w:numPr>
        <w:rPr>
          <w:rFonts w:ascii="Times New Roman" w:eastAsia="Times New Roman" w:hAnsi="Times New Roman" w:cs="Times New Roman"/>
        </w:rPr>
      </w:pPr>
      <w:bookmarkStart w:id="28" w:name="_heading=h.3as4poj" w:colFirst="0" w:colLast="0"/>
      <w:bookmarkEnd w:id="28"/>
      <w:r>
        <w:rPr>
          <w:rFonts w:ascii="Times New Roman" w:eastAsia="Times New Roman" w:hAnsi="Times New Roman" w:cs="Times New Roman"/>
        </w:rPr>
        <w:t>Entity Relation Diagram</w:t>
      </w:r>
    </w:p>
    <w:p w:rsidR="00CF3350" w:rsidRDefault="00CF3350"/>
    <w:p w:rsidR="00CF3350" w:rsidRDefault="0064499D">
      <w:pPr>
        <w:numPr>
          <w:ilvl w:val="0"/>
          <w:numId w:val="13"/>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Hotel – Account</w:t>
      </w:r>
    </w:p>
    <w:p w:rsidR="00CF3350" w:rsidRDefault="00CF335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CF3350" w:rsidRDefault="0064499D">
      <w:pPr>
        <w:tabs>
          <w:tab w:val="left" w:pos="4860"/>
        </w:tabs>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672514" cy="883729"/>
            <wp:effectExtent l="0" t="0" r="0" b="0"/>
            <wp:docPr id="7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8"/>
                    <a:srcRect/>
                    <a:stretch>
                      <a:fillRect/>
                    </a:stretch>
                  </pic:blipFill>
                  <pic:spPr>
                    <a:xfrm>
                      <a:off x="0" y="0"/>
                      <a:ext cx="3672514" cy="883729"/>
                    </a:xfrm>
                    <a:prstGeom prst="rect">
                      <a:avLst/>
                    </a:prstGeom>
                    <a:ln/>
                  </pic:spPr>
                </pic:pic>
              </a:graphicData>
            </a:graphic>
          </wp:inline>
        </w:drawing>
      </w:r>
    </w:p>
    <w:p w:rsidR="00CF3350" w:rsidRDefault="0064499D">
      <w:pPr>
        <w:numPr>
          <w:ilvl w:val="0"/>
          <w:numId w:val="13"/>
        </w:numPr>
        <w:pBdr>
          <w:top w:val="nil"/>
          <w:left w:val="nil"/>
          <w:bottom w:val="nil"/>
          <w:right w:val="nil"/>
          <w:between w:val="nil"/>
        </w:pBdr>
        <w:tabs>
          <w:tab w:val="left" w:pos="4860"/>
        </w:tabs>
        <w:spacing w:after="0" w:line="240" w:lineRule="auto"/>
      </w:pPr>
      <w:r>
        <w:rPr>
          <w:rFonts w:ascii="Times New Roman" w:eastAsia="Times New Roman" w:hAnsi="Times New Roman" w:cs="Times New Roman"/>
          <w:color w:val="000000"/>
          <w:sz w:val="24"/>
          <w:szCs w:val="24"/>
        </w:rPr>
        <w:t>Airline – Account</w:t>
      </w:r>
    </w:p>
    <w:p w:rsidR="00CF3350" w:rsidRDefault="00CF3350">
      <w:pPr>
        <w:pBdr>
          <w:top w:val="nil"/>
          <w:left w:val="nil"/>
          <w:bottom w:val="nil"/>
          <w:right w:val="nil"/>
          <w:between w:val="nil"/>
        </w:pBdr>
        <w:tabs>
          <w:tab w:val="left" w:pos="4860"/>
        </w:tabs>
        <w:spacing w:after="0" w:line="240" w:lineRule="auto"/>
        <w:ind w:left="720"/>
        <w:rPr>
          <w:rFonts w:ascii="Times New Roman" w:eastAsia="Times New Roman" w:hAnsi="Times New Roman" w:cs="Times New Roman"/>
          <w:color w:val="000000"/>
          <w:sz w:val="24"/>
          <w:szCs w:val="24"/>
        </w:rPr>
      </w:pPr>
    </w:p>
    <w:p w:rsidR="00CF3350" w:rsidRDefault="0064499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687289" cy="1006932"/>
            <wp:effectExtent l="0" t="0" r="0" b="0"/>
            <wp:docPr id="7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9"/>
                    <a:srcRect/>
                    <a:stretch>
                      <a:fillRect/>
                    </a:stretch>
                  </pic:blipFill>
                  <pic:spPr>
                    <a:xfrm>
                      <a:off x="0" y="0"/>
                      <a:ext cx="3687289" cy="1006932"/>
                    </a:xfrm>
                    <a:prstGeom prst="rect">
                      <a:avLst/>
                    </a:prstGeom>
                    <a:ln/>
                  </pic:spPr>
                </pic:pic>
              </a:graphicData>
            </a:graphic>
          </wp:inline>
        </w:drawing>
      </w:r>
    </w:p>
    <w:p w:rsidR="00CF3350" w:rsidRDefault="0064499D">
      <w:pPr>
        <w:numPr>
          <w:ilvl w:val="0"/>
          <w:numId w:val="13"/>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 xml:space="preserve">Location </w:t>
      </w:r>
    </w:p>
    <w:p w:rsidR="00CF3350" w:rsidRDefault="00CF335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CF3350" w:rsidRDefault="0064499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673410" cy="1652349"/>
            <wp:effectExtent l="0" t="0" r="0" b="0"/>
            <wp:docPr id="75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0"/>
                    <a:srcRect/>
                    <a:stretch>
                      <a:fillRect/>
                    </a:stretch>
                  </pic:blipFill>
                  <pic:spPr>
                    <a:xfrm>
                      <a:off x="0" y="0"/>
                      <a:ext cx="3673410" cy="1652349"/>
                    </a:xfrm>
                    <a:prstGeom prst="rect">
                      <a:avLst/>
                    </a:prstGeom>
                    <a:ln/>
                  </pic:spPr>
                </pic:pic>
              </a:graphicData>
            </a:graphic>
          </wp:inline>
        </w:drawing>
      </w: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2E2403" w:rsidRDefault="002E2403">
      <w:pPr>
        <w:jc w:val="center"/>
        <w:rPr>
          <w:rFonts w:ascii="Times New Roman" w:eastAsia="Times New Roman" w:hAnsi="Times New Roman" w:cs="Times New Roman"/>
        </w:rPr>
      </w:pPr>
    </w:p>
    <w:p w:rsidR="002E2403" w:rsidRDefault="002E2403">
      <w:pPr>
        <w:jc w:val="center"/>
        <w:rPr>
          <w:rFonts w:ascii="Times New Roman" w:eastAsia="Times New Roman" w:hAnsi="Times New Roman" w:cs="Times New Roman"/>
        </w:rPr>
      </w:pPr>
    </w:p>
    <w:p w:rsidR="002E2403" w:rsidRDefault="002E2403">
      <w:pPr>
        <w:jc w:val="center"/>
        <w:rPr>
          <w:rFonts w:ascii="Times New Roman" w:eastAsia="Times New Roman" w:hAnsi="Times New Roman" w:cs="Times New Roman"/>
        </w:rPr>
      </w:pPr>
    </w:p>
    <w:p w:rsidR="002E2403" w:rsidRDefault="002E2403">
      <w:pPr>
        <w:jc w:val="center"/>
        <w:rPr>
          <w:rFonts w:ascii="Times New Roman" w:eastAsia="Times New Roman" w:hAnsi="Times New Roman" w:cs="Times New Roman"/>
        </w:rPr>
      </w:pPr>
    </w:p>
    <w:p w:rsidR="002E2403" w:rsidRDefault="002E2403">
      <w:pPr>
        <w:jc w:val="center"/>
        <w:rPr>
          <w:rFonts w:ascii="Times New Roman" w:eastAsia="Times New Roman" w:hAnsi="Times New Roman" w:cs="Times New Roman"/>
        </w:rPr>
      </w:pPr>
    </w:p>
    <w:p w:rsidR="002E2403" w:rsidRDefault="002E2403">
      <w:pPr>
        <w:jc w:val="center"/>
        <w:rPr>
          <w:rFonts w:ascii="Times New Roman" w:eastAsia="Times New Roman" w:hAnsi="Times New Roman" w:cs="Times New Roman"/>
        </w:rPr>
      </w:pPr>
    </w:p>
    <w:p w:rsidR="00CF3350" w:rsidRDefault="0064499D">
      <w:pPr>
        <w:numPr>
          <w:ilvl w:val="0"/>
          <w:numId w:val="13"/>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lastRenderedPageBreak/>
        <w:t>Hotel</w:t>
      </w:r>
    </w:p>
    <w:p w:rsidR="00CF3350" w:rsidRDefault="00CF3350">
      <w:pPr>
        <w:jc w:val="center"/>
        <w:rPr>
          <w:rFonts w:ascii="Times New Roman" w:eastAsia="Times New Roman" w:hAnsi="Times New Roman" w:cs="Times New Roman"/>
        </w:rPr>
      </w:pPr>
    </w:p>
    <w:p w:rsidR="00CF3350" w:rsidRDefault="0064499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573854" cy="1935074"/>
            <wp:effectExtent l="0" t="0" r="0" b="0"/>
            <wp:docPr id="7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1"/>
                    <a:srcRect/>
                    <a:stretch>
                      <a:fillRect/>
                    </a:stretch>
                  </pic:blipFill>
                  <pic:spPr>
                    <a:xfrm>
                      <a:off x="0" y="0"/>
                      <a:ext cx="3573854" cy="1935074"/>
                    </a:xfrm>
                    <a:prstGeom prst="rect">
                      <a:avLst/>
                    </a:prstGeom>
                    <a:ln/>
                  </pic:spPr>
                </pic:pic>
              </a:graphicData>
            </a:graphic>
          </wp:inline>
        </w:drawing>
      </w:r>
    </w:p>
    <w:p w:rsidR="00CF3350" w:rsidRDefault="0064499D">
      <w:pPr>
        <w:numPr>
          <w:ilvl w:val="0"/>
          <w:numId w:val="13"/>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Airline</w:t>
      </w:r>
    </w:p>
    <w:p w:rsidR="00CF3350" w:rsidRDefault="0064499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543376" cy="1342672"/>
            <wp:effectExtent l="0" t="0" r="0" b="0"/>
            <wp:docPr id="75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2"/>
                    <a:srcRect/>
                    <a:stretch>
                      <a:fillRect/>
                    </a:stretch>
                  </pic:blipFill>
                  <pic:spPr>
                    <a:xfrm>
                      <a:off x="0" y="0"/>
                      <a:ext cx="3543376" cy="1342672"/>
                    </a:xfrm>
                    <a:prstGeom prst="rect">
                      <a:avLst/>
                    </a:prstGeom>
                    <a:ln/>
                  </pic:spPr>
                </pic:pic>
              </a:graphicData>
            </a:graphic>
          </wp:inline>
        </w:drawing>
      </w:r>
    </w:p>
    <w:p w:rsidR="00CF3350" w:rsidRDefault="0064499D">
      <w:pPr>
        <w:numPr>
          <w:ilvl w:val="0"/>
          <w:numId w:val="13"/>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User</w:t>
      </w:r>
    </w:p>
    <w:p w:rsidR="00CF3350" w:rsidRDefault="0064499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479964" cy="1258595"/>
            <wp:effectExtent l="0" t="0" r="0" b="0"/>
            <wp:docPr id="75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3"/>
                    <a:srcRect/>
                    <a:stretch>
                      <a:fillRect/>
                    </a:stretch>
                  </pic:blipFill>
                  <pic:spPr>
                    <a:xfrm>
                      <a:off x="0" y="0"/>
                      <a:ext cx="3479964" cy="1258595"/>
                    </a:xfrm>
                    <a:prstGeom prst="rect">
                      <a:avLst/>
                    </a:prstGeom>
                    <a:ln/>
                  </pic:spPr>
                </pic:pic>
              </a:graphicData>
            </a:graphic>
          </wp:inline>
        </w:drawing>
      </w:r>
    </w:p>
    <w:p w:rsidR="00CF3350" w:rsidRDefault="00CF3350">
      <w:pPr>
        <w:jc w:val="center"/>
        <w:rPr>
          <w:rFonts w:ascii="Times New Roman" w:eastAsia="Times New Roman" w:hAnsi="Times New Roman" w:cs="Times New Roman"/>
        </w:rPr>
        <w:sectPr w:rsidR="00CF3350">
          <w:headerReference w:type="default" r:id="rId54"/>
          <w:footerReference w:type="default" r:id="rId55"/>
          <w:pgSz w:w="12240" w:h="15840"/>
          <w:pgMar w:top="1440" w:right="1440" w:bottom="1440" w:left="1440" w:header="720" w:footer="720" w:gutter="0"/>
          <w:cols w:space="720"/>
        </w:sectPr>
      </w:pPr>
    </w:p>
    <w:p w:rsidR="00CF3350" w:rsidRDefault="0064499D">
      <w:pPr>
        <w:pStyle w:val="Heading2"/>
        <w:numPr>
          <w:ilvl w:val="0"/>
          <w:numId w:val="21"/>
        </w:numPr>
        <w:rPr>
          <w:rFonts w:ascii="Times New Roman" w:eastAsia="Times New Roman" w:hAnsi="Times New Roman" w:cs="Times New Roman"/>
        </w:rPr>
      </w:pPr>
      <w:bookmarkStart w:id="29" w:name="_heading=h.1pxezwc" w:colFirst="0" w:colLast="0"/>
      <w:bookmarkEnd w:id="29"/>
      <w:r>
        <w:rPr>
          <w:rFonts w:ascii="Times New Roman" w:eastAsia="Times New Roman" w:hAnsi="Times New Roman" w:cs="Times New Roman"/>
        </w:rPr>
        <w:lastRenderedPageBreak/>
        <w:t>Main entity description</w:t>
      </w:r>
    </w:p>
    <w:p w:rsidR="00CF3350" w:rsidRPr="008F7B1B" w:rsidRDefault="0064499D" w:rsidP="008F7B1B">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Account</w:t>
      </w:r>
      <w:r>
        <w:rPr>
          <w:noProof/>
        </w:rPr>
        <w:drawing>
          <wp:anchor distT="0" distB="0" distL="114300" distR="114300" simplePos="0" relativeHeight="251673600" behindDoc="0" locked="0" layoutInCell="1" hidden="0" allowOverlap="1">
            <wp:simplePos x="0" y="0"/>
            <wp:positionH relativeFrom="column">
              <wp:posOffset>311467</wp:posOffset>
            </wp:positionH>
            <wp:positionV relativeFrom="paragraph">
              <wp:posOffset>258269</wp:posOffset>
            </wp:positionV>
            <wp:extent cx="5320665" cy="2139950"/>
            <wp:effectExtent l="0" t="0" r="0" b="0"/>
            <wp:wrapTopAndBottom distT="0" distB="0"/>
            <wp:docPr id="7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a:stretch>
                      <a:fillRect/>
                    </a:stretch>
                  </pic:blipFill>
                  <pic:spPr>
                    <a:xfrm>
                      <a:off x="0" y="0"/>
                      <a:ext cx="5320665" cy="2139950"/>
                    </a:xfrm>
                    <a:prstGeom prst="rect">
                      <a:avLst/>
                    </a:prstGeom>
                    <a:ln/>
                  </pic:spPr>
                </pic:pic>
              </a:graphicData>
            </a:graphic>
          </wp:anchor>
        </w:drawing>
      </w: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ind w:left="2160"/>
        <w:jc w:val="center"/>
        <w:rPr>
          <w:rFonts w:ascii="Times New Roman" w:eastAsia="Times New Roman" w:hAnsi="Times New Roman" w:cs="Times New Roman"/>
        </w:rPr>
      </w:pPr>
    </w:p>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District</w:t>
      </w:r>
    </w:p>
    <w:p w:rsidR="00CF3350" w:rsidRDefault="0064499D">
      <w:pPr>
        <w:ind w:left="700"/>
      </w:pPr>
      <w:r>
        <w:rPr>
          <w:noProof/>
        </w:rPr>
        <w:drawing>
          <wp:anchor distT="0" distB="0" distL="114300" distR="114300" simplePos="0" relativeHeight="251675648" behindDoc="0" locked="0" layoutInCell="1" hidden="0" allowOverlap="1">
            <wp:simplePos x="0" y="0"/>
            <wp:positionH relativeFrom="column">
              <wp:posOffset>275482</wp:posOffset>
            </wp:positionH>
            <wp:positionV relativeFrom="paragraph">
              <wp:posOffset>298211</wp:posOffset>
            </wp:positionV>
            <wp:extent cx="5500370" cy="2078355"/>
            <wp:effectExtent l="0" t="0" r="0" b="0"/>
            <wp:wrapSquare wrapText="bothSides" distT="0" distB="0" distL="114300" distR="114300"/>
            <wp:docPr id="7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7"/>
                    <a:srcRect/>
                    <a:stretch>
                      <a:fillRect/>
                    </a:stretch>
                  </pic:blipFill>
                  <pic:spPr>
                    <a:xfrm>
                      <a:off x="0" y="0"/>
                      <a:ext cx="5500370" cy="2078355"/>
                    </a:xfrm>
                    <a:prstGeom prst="rect">
                      <a:avLst/>
                    </a:prstGeom>
                    <a:ln/>
                  </pic:spPr>
                </pic:pic>
              </a:graphicData>
            </a:graphic>
          </wp:anchor>
        </w:drawing>
      </w:r>
    </w:p>
    <w:p w:rsidR="00CF3350" w:rsidRDefault="00CF3350">
      <w:pPr>
        <w:ind w:left="700"/>
      </w:pPr>
    </w:p>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Feedback</w:t>
      </w:r>
    </w:p>
    <w:p w:rsidR="00CF3350" w:rsidRDefault="0064499D">
      <w:pPr>
        <w:ind w:left="720"/>
        <w:rPr>
          <w:rFonts w:ascii="Times New Roman" w:eastAsia="Times New Roman" w:hAnsi="Times New Roman" w:cs="Times New Roman"/>
        </w:rPr>
      </w:pPr>
      <w:r>
        <w:rPr>
          <w:noProof/>
        </w:rPr>
        <w:lastRenderedPageBreak/>
        <w:drawing>
          <wp:anchor distT="0" distB="0" distL="114300" distR="114300" simplePos="0" relativeHeight="251676672" behindDoc="0" locked="0" layoutInCell="1" hidden="0" allowOverlap="1">
            <wp:simplePos x="0" y="0"/>
            <wp:positionH relativeFrom="column">
              <wp:posOffset>287972</wp:posOffset>
            </wp:positionH>
            <wp:positionV relativeFrom="paragraph">
              <wp:posOffset>173355</wp:posOffset>
            </wp:positionV>
            <wp:extent cx="5371429" cy="2434359"/>
            <wp:effectExtent l="0" t="0" r="0" b="0"/>
            <wp:wrapSquare wrapText="bothSides" distT="0" distB="0" distL="114300" distR="114300"/>
            <wp:docPr id="7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8"/>
                    <a:srcRect/>
                    <a:stretch>
                      <a:fillRect/>
                    </a:stretch>
                  </pic:blipFill>
                  <pic:spPr>
                    <a:xfrm>
                      <a:off x="0" y="0"/>
                      <a:ext cx="5371429" cy="2434359"/>
                    </a:xfrm>
                    <a:prstGeom prst="rect">
                      <a:avLst/>
                    </a:prstGeom>
                    <a:ln/>
                  </pic:spPr>
                </pic:pic>
              </a:graphicData>
            </a:graphic>
          </wp:anchor>
        </w:drawing>
      </w: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 w:rsidR="00CF3350" w:rsidRDefault="00CF3350">
      <w:pPr>
        <w:rPr>
          <w:rFonts w:ascii="Times New Roman" w:eastAsia="Times New Roman" w:hAnsi="Times New Roman" w:cs="Times New Roman"/>
        </w:rPr>
      </w:pPr>
    </w:p>
    <w:p w:rsidR="00CF3350" w:rsidRDefault="0064499D">
      <w:pPr>
        <w:numPr>
          <w:ilvl w:val="0"/>
          <w:numId w:val="18"/>
        </w:numPr>
        <w:pBdr>
          <w:top w:val="nil"/>
          <w:left w:val="nil"/>
          <w:bottom w:val="nil"/>
          <w:right w:val="nil"/>
          <w:between w:val="nil"/>
        </w:pBdr>
        <w:tabs>
          <w:tab w:val="left" w:pos="3860"/>
        </w:tabs>
        <w:spacing w:after="0" w:line="240" w:lineRule="auto"/>
      </w:pPr>
      <w:r>
        <w:rPr>
          <w:rFonts w:ascii="Times New Roman" w:eastAsia="Times New Roman" w:hAnsi="Times New Roman" w:cs="Times New Roman"/>
          <w:color w:val="000000"/>
          <w:sz w:val="24"/>
          <w:szCs w:val="24"/>
        </w:rPr>
        <w:t>Hotel</w:t>
      </w:r>
      <w:r>
        <w:rPr>
          <w:noProof/>
        </w:rPr>
        <w:drawing>
          <wp:anchor distT="0" distB="0" distL="114300" distR="114300" simplePos="0" relativeHeight="251680768" behindDoc="0" locked="0" layoutInCell="1" hidden="0" allowOverlap="1">
            <wp:simplePos x="0" y="0"/>
            <wp:positionH relativeFrom="column">
              <wp:posOffset>85414</wp:posOffset>
            </wp:positionH>
            <wp:positionV relativeFrom="paragraph">
              <wp:posOffset>221028</wp:posOffset>
            </wp:positionV>
            <wp:extent cx="6103620" cy="3105150"/>
            <wp:effectExtent l="0" t="0" r="0" b="0"/>
            <wp:wrapSquare wrapText="bothSides" distT="0" distB="0" distL="114300" distR="114300"/>
            <wp:docPr id="7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9"/>
                    <a:srcRect/>
                    <a:stretch>
                      <a:fillRect/>
                    </a:stretch>
                  </pic:blipFill>
                  <pic:spPr>
                    <a:xfrm>
                      <a:off x="0" y="0"/>
                      <a:ext cx="6103620" cy="3105150"/>
                    </a:xfrm>
                    <a:prstGeom prst="rect">
                      <a:avLst/>
                    </a:prstGeom>
                    <a:ln/>
                  </pic:spPr>
                </pic:pic>
              </a:graphicData>
            </a:graphic>
          </wp:anchor>
        </w:drawing>
      </w:r>
    </w:p>
    <w:p w:rsidR="00CF3350" w:rsidRDefault="00CF335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CF3350" w:rsidRDefault="00CF3350">
      <w:pPr>
        <w:tabs>
          <w:tab w:val="left" w:pos="3860"/>
        </w:tabs>
      </w:pPr>
    </w:p>
    <w:p w:rsidR="00CF3350" w:rsidRDefault="00CF3350">
      <w:pPr>
        <w:tabs>
          <w:tab w:val="left" w:pos="3860"/>
        </w:tabs>
      </w:pPr>
    </w:p>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lastRenderedPageBreak/>
        <w:t>Hotel Feedback</w:t>
      </w:r>
      <w:r>
        <w:rPr>
          <w:noProof/>
        </w:rPr>
        <w:drawing>
          <wp:anchor distT="0" distB="0" distL="114300" distR="114300" simplePos="0" relativeHeight="251681792" behindDoc="0" locked="0" layoutInCell="1" hidden="0" allowOverlap="1">
            <wp:simplePos x="0" y="0"/>
            <wp:positionH relativeFrom="column">
              <wp:posOffset>224048</wp:posOffset>
            </wp:positionH>
            <wp:positionV relativeFrom="paragraph">
              <wp:posOffset>291644</wp:posOffset>
            </wp:positionV>
            <wp:extent cx="5377815" cy="1923415"/>
            <wp:effectExtent l="0" t="0" r="0" b="0"/>
            <wp:wrapTopAndBottom distT="0" distB="0"/>
            <wp:docPr id="70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0"/>
                    <a:srcRect/>
                    <a:stretch>
                      <a:fillRect/>
                    </a:stretch>
                  </pic:blipFill>
                  <pic:spPr>
                    <a:xfrm>
                      <a:off x="0" y="0"/>
                      <a:ext cx="5377815" cy="1923415"/>
                    </a:xfrm>
                    <a:prstGeom prst="rect">
                      <a:avLst/>
                    </a:prstGeom>
                    <a:ln/>
                  </pic:spPr>
                </pic:pic>
              </a:graphicData>
            </a:graphic>
          </wp:anchor>
        </w:drawing>
      </w: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rPr>
          <w:rFonts w:ascii="Times New Roman" w:eastAsia="Times New Roman" w:hAnsi="Times New Roman" w:cs="Times New Roman"/>
        </w:rPr>
      </w:pPr>
    </w:p>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Hotel Booking</w:t>
      </w:r>
      <w:r>
        <w:rPr>
          <w:noProof/>
        </w:rPr>
        <w:drawing>
          <wp:anchor distT="0" distB="0" distL="114300" distR="114300" simplePos="0" relativeHeight="251682816" behindDoc="0" locked="0" layoutInCell="1" hidden="0" allowOverlap="1">
            <wp:simplePos x="0" y="0"/>
            <wp:positionH relativeFrom="column">
              <wp:posOffset>510396</wp:posOffset>
            </wp:positionH>
            <wp:positionV relativeFrom="paragraph">
              <wp:posOffset>312959</wp:posOffset>
            </wp:positionV>
            <wp:extent cx="5175250" cy="2578735"/>
            <wp:effectExtent l="0" t="0" r="0" b="0"/>
            <wp:wrapSquare wrapText="bothSides" distT="0" distB="0" distL="114300" distR="114300"/>
            <wp:docPr id="70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5175250" cy="2578735"/>
                    </a:xfrm>
                    <a:prstGeom prst="rect">
                      <a:avLst/>
                    </a:prstGeom>
                    <a:ln/>
                  </pic:spPr>
                </pic:pic>
              </a:graphicData>
            </a:graphic>
          </wp:anchor>
        </w:drawing>
      </w: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lastRenderedPageBreak/>
        <w:t>Room</w:t>
      </w:r>
      <w:r>
        <w:rPr>
          <w:noProof/>
        </w:rPr>
        <w:drawing>
          <wp:anchor distT="0" distB="0" distL="114300" distR="114300" simplePos="0" relativeHeight="251683840" behindDoc="0" locked="0" layoutInCell="1" hidden="0" allowOverlap="1">
            <wp:simplePos x="0" y="0"/>
            <wp:positionH relativeFrom="column">
              <wp:posOffset>309245</wp:posOffset>
            </wp:positionH>
            <wp:positionV relativeFrom="paragraph">
              <wp:posOffset>312435</wp:posOffset>
            </wp:positionV>
            <wp:extent cx="5325110" cy="2980055"/>
            <wp:effectExtent l="0" t="0" r="0" b="0"/>
            <wp:wrapTopAndBottom distT="0" distB="0"/>
            <wp:docPr id="76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2"/>
                    <a:srcRect/>
                    <a:stretch>
                      <a:fillRect/>
                    </a:stretch>
                  </pic:blipFill>
                  <pic:spPr>
                    <a:xfrm>
                      <a:off x="0" y="0"/>
                      <a:ext cx="5325110" cy="2980055"/>
                    </a:xfrm>
                    <a:prstGeom prst="rect">
                      <a:avLst/>
                    </a:prstGeom>
                    <a:ln/>
                  </pic:spPr>
                </pic:pic>
              </a:graphicData>
            </a:graphic>
          </wp:anchor>
        </w:drawing>
      </w: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Location</w:t>
      </w:r>
    </w:p>
    <w:p w:rsidR="00CF3350" w:rsidRDefault="0064499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noProof/>
        </w:rPr>
        <w:drawing>
          <wp:anchor distT="0" distB="0" distL="114300" distR="114300" simplePos="0" relativeHeight="251685888" behindDoc="0" locked="0" layoutInCell="1" hidden="0" allowOverlap="1">
            <wp:simplePos x="0" y="0"/>
            <wp:positionH relativeFrom="column">
              <wp:posOffset>363220</wp:posOffset>
            </wp:positionH>
            <wp:positionV relativeFrom="paragraph">
              <wp:posOffset>177429</wp:posOffset>
            </wp:positionV>
            <wp:extent cx="5217160" cy="2121535"/>
            <wp:effectExtent l="0" t="0" r="0" b="0"/>
            <wp:wrapTopAndBottom distT="0" distB="0"/>
            <wp:docPr id="7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3"/>
                    <a:srcRect/>
                    <a:stretch>
                      <a:fillRect/>
                    </a:stretch>
                  </pic:blipFill>
                  <pic:spPr>
                    <a:xfrm>
                      <a:off x="0" y="0"/>
                      <a:ext cx="5217160" cy="2121535"/>
                    </a:xfrm>
                    <a:prstGeom prst="rect">
                      <a:avLst/>
                    </a:prstGeom>
                    <a:ln/>
                  </pic:spPr>
                </pic:pic>
              </a:graphicData>
            </a:graphic>
          </wp:anchor>
        </w:drawing>
      </w:r>
    </w:p>
    <w:p w:rsidR="00CF3350" w:rsidRDefault="00CF3350"/>
    <w:p w:rsidR="00CF3350" w:rsidRDefault="00CF3350"/>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lastRenderedPageBreak/>
        <w:t>Province</w:t>
      </w:r>
      <w:r>
        <w:rPr>
          <w:noProof/>
        </w:rPr>
        <w:drawing>
          <wp:anchor distT="0" distB="0" distL="114300" distR="114300" simplePos="0" relativeHeight="251686912" behindDoc="0" locked="0" layoutInCell="1" hidden="0" allowOverlap="1">
            <wp:simplePos x="0" y="0"/>
            <wp:positionH relativeFrom="column">
              <wp:posOffset>418693</wp:posOffset>
            </wp:positionH>
            <wp:positionV relativeFrom="paragraph">
              <wp:posOffset>247003</wp:posOffset>
            </wp:positionV>
            <wp:extent cx="5295900" cy="1827530"/>
            <wp:effectExtent l="0" t="0" r="0" b="0"/>
            <wp:wrapTopAndBottom distT="0" distB="0"/>
            <wp:docPr id="7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4"/>
                    <a:srcRect/>
                    <a:stretch>
                      <a:fillRect/>
                    </a:stretch>
                  </pic:blipFill>
                  <pic:spPr>
                    <a:xfrm>
                      <a:off x="0" y="0"/>
                      <a:ext cx="5295900" cy="1827530"/>
                    </a:xfrm>
                    <a:prstGeom prst="rect">
                      <a:avLst/>
                    </a:prstGeom>
                    <a:ln/>
                  </pic:spPr>
                </pic:pic>
              </a:graphicData>
            </a:graphic>
          </wp:anchor>
        </w:drawing>
      </w: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District</w:t>
      </w: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64499D">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r>
        <w:rPr>
          <w:noProof/>
        </w:rPr>
        <w:drawing>
          <wp:anchor distT="0" distB="0" distL="114300" distR="114300" simplePos="0" relativeHeight="251687936" behindDoc="0" locked="0" layoutInCell="1" hidden="0" allowOverlap="1">
            <wp:simplePos x="0" y="0"/>
            <wp:positionH relativeFrom="column">
              <wp:posOffset>295275</wp:posOffset>
            </wp:positionH>
            <wp:positionV relativeFrom="paragraph">
              <wp:posOffset>196215</wp:posOffset>
            </wp:positionV>
            <wp:extent cx="5728970" cy="1885950"/>
            <wp:effectExtent l="0" t="0" r="0" b="0"/>
            <wp:wrapTopAndBottom distT="0" distB="0"/>
            <wp:docPr id="7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5"/>
                    <a:srcRect/>
                    <a:stretch>
                      <a:fillRect/>
                    </a:stretch>
                  </pic:blipFill>
                  <pic:spPr>
                    <a:xfrm>
                      <a:off x="0" y="0"/>
                      <a:ext cx="5728970" cy="1885950"/>
                    </a:xfrm>
                    <a:prstGeom prst="rect">
                      <a:avLst/>
                    </a:prstGeom>
                    <a:ln/>
                  </pic:spPr>
                </pic:pic>
              </a:graphicData>
            </a:graphic>
          </wp:anchor>
        </w:drawing>
      </w: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Ward</w:t>
      </w:r>
      <w:r>
        <w:rPr>
          <w:noProof/>
        </w:rPr>
        <w:drawing>
          <wp:anchor distT="0" distB="0" distL="114300" distR="114300" simplePos="0" relativeHeight="251688960" behindDoc="0" locked="0" layoutInCell="1" hidden="0" allowOverlap="1">
            <wp:simplePos x="0" y="0"/>
            <wp:positionH relativeFrom="column">
              <wp:posOffset>323969</wp:posOffset>
            </wp:positionH>
            <wp:positionV relativeFrom="paragraph">
              <wp:posOffset>280814</wp:posOffset>
            </wp:positionV>
            <wp:extent cx="5354320" cy="1910080"/>
            <wp:effectExtent l="0" t="0" r="0" b="0"/>
            <wp:wrapTopAndBottom distT="0" distB="0"/>
            <wp:docPr id="7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6"/>
                    <a:srcRect/>
                    <a:stretch>
                      <a:fillRect/>
                    </a:stretch>
                  </pic:blipFill>
                  <pic:spPr>
                    <a:xfrm>
                      <a:off x="0" y="0"/>
                      <a:ext cx="5354320" cy="1910080"/>
                    </a:xfrm>
                    <a:prstGeom prst="rect">
                      <a:avLst/>
                    </a:prstGeom>
                    <a:ln/>
                  </pic:spPr>
                </pic:pic>
              </a:graphicData>
            </a:graphic>
          </wp:anchor>
        </w:drawing>
      </w: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User</w:t>
      </w:r>
      <w:r>
        <w:rPr>
          <w:noProof/>
        </w:rPr>
        <w:drawing>
          <wp:anchor distT="0" distB="0" distL="114300" distR="114300" simplePos="0" relativeHeight="251689984" behindDoc="0" locked="0" layoutInCell="1" hidden="0" allowOverlap="1">
            <wp:simplePos x="0" y="0"/>
            <wp:positionH relativeFrom="column">
              <wp:posOffset>448202</wp:posOffset>
            </wp:positionH>
            <wp:positionV relativeFrom="paragraph">
              <wp:posOffset>215660</wp:posOffset>
            </wp:positionV>
            <wp:extent cx="5213985" cy="2159000"/>
            <wp:effectExtent l="0" t="0" r="0" b="0"/>
            <wp:wrapTopAndBottom distT="0" distB="0"/>
            <wp:docPr id="7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7"/>
                    <a:srcRect/>
                    <a:stretch>
                      <a:fillRect/>
                    </a:stretch>
                  </pic:blipFill>
                  <pic:spPr>
                    <a:xfrm>
                      <a:off x="0" y="0"/>
                      <a:ext cx="5213985" cy="2159000"/>
                    </a:xfrm>
                    <a:prstGeom prst="rect">
                      <a:avLst/>
                    </a:prstGeom>
                    <a:ln/>
                  </pic:spPr>
                </pic:pic>
              </a:graphicData>
            </a:graphic>
          </wp:anchor>
        </w:drawing>
      </w: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Image</w:t>
      </w:r>
      <w:r>
        <w:rPr>
          <w:noProof/>
        </w:rPr>
        <w:drawing>
          <wp:anchor distT="0" distB="0" distL="114300" distR="114300" simplePos="0" relativeHeight="251691008" behindDoc="0" locked="0" layoutInCell="1" hidden="0" allowOverlap="1">
            <wp:simplePos x="0" y="0"/>
            <wp:positionH relativeFrom="column">
              <wp:posOffset>724488</wp:posOffset>
            </wp:positionH>
            <wp:positionV relativeFrom="paragraph">
              <wp:posOffset>270390</wp:posOffset>
            </wp:positionV>
            <wp:extent cx="4916805" cy="1721485"/>
            <wp:effectExtent l="0" t="0" r="0" b="0"/>
            <wp:wrapTopAndBottom distT="0" distB="0"/>
            <wp:docPr id="7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8"/>
                    <a:srcRect/>
                    <a:stretch>
                      <a:fillRect/>
                    </a:stretch>
                  </pic:blipFill>
                  <pic:spPr>
                    <a:xfrm>
                      <a:off x="0" y="0"/>
                      <a:ext cx="4916805" cy="1721485"/>
                    </a:xfrm>
                    <a:prstGeom prst="rect">
                      <a:avLst/>
                    </a:prstGeom>
                    <a:ln/>
                  </pic:spPr>
                </pic:pic>
              </a:graphicData>
            </a:graphic>
          </wp:anchor>
        </w:drawing>
      </w:r>
    </w:p>
    <w:p w:rsidR="00CF3350" w:rsidRDefault="00CF3350">
      <w:pPr>
        <w:ind w:left="720"/>
        <w:rPr>
          <w:rFonts w:ascii="Times New Roman" w:eastAsia="Times New Roman" w:hAnsi="Times New Roman" w:cs="Times New Roman"/>
        </w:rPr>
      </w:pPr>
    </w:p>
    <w:p w:rsidR="00CF3350" w:rsidRDefault="00CF3350">
      <w:pPr>
        <w:ind w:left="720"/>
        <w:rPr>
          <w:rFonts w:ascii="Times New Roman" w:eastAsia="Times New Roman" w:hAnsi="Times New Roman" w:cs="Times New Roman"/>
        </w:rPr>
      </w:pPr>
    </w:p>
    <w:p w:rsidR="00CF3350" w:rsidRDefault="00CF3350">
      <w:pPr>
        <w:ind w:left="720"/>
        <w:rPr>
          <w:rFonts w:ascii="Times New Roman" w:eastAsia="Times New Roman" w:hAnsi="Times New Roman" w:cs="Times New Roman"/>
        </w:rPr>
      </w:pPr>
    </w:p>
    <w:p w:rsidR="00CF3350" w:rsidRDefault="00CF3350">
      <w:pPr>
        <w:ind w:left="720"/>
        <w:rPr>
          <w:rFonts w:ascii="Times New Roman" w:eastAsia="Times New Roman" w:hAnsi="Times New Roman" w:cs="Times New Roman"/>
        </w:rPr>
      </w:pPr>
    </w:p>
    <w:p w:rsidR="00CF3350" w:rsidRDefault="00CF3350" w:rsidP="008F7B1B">
      <w:pPr>
        <w:rPr>
          <w:rFonts w:ascii="Times New Roman" w:eastAsia="Times New Roman" w:hAnsi="Times New Roman" w:cs="Times New Roman"/>
        </w:rPr>
        <w:sectPr w:rsidR="00CF3350">
          <w:pgSz w:w="12240" w:h="15840"/>
          <w:pgMar w:top="1440" w:right="1440" w:bottom="1440" w:left="1440" w:header="720" w:footer="720" w:gutter="0"/>
          <w:cols w:space="720"/>
        </w:sectPr>
      </w:pPr>
    </w:p>
    <w:p w:rsidR="00CF3350" w:rsidRDefault="00CF3350">
      <w:pPr>
        <w:rPr>
          <w:rFonts w:ascii="Times New Roman" w:eastAsia="Times New Roman" w:hAnsi="Times New Roman" w:cs="Times New Roman"/>
        </w:rPr>
      </w:pPr>
    </w:p>
    <w:p w:rsidR="00CF3350" w:rsidRDefault="0064499D">
      <w:pPr>
        <w:pStyle w:val="Heading1"/>
        <w:jc w:val="center"/>
        <w:rPr>
          <w:rFonts w:ascii="Times New Roman" w:eastAsia="Times New Roman" w:hAnsi="Times New Roman" w:cs="Times New Roman"/>
          <w:b/>
        </w:rPr>
      </w:pPr>
      <w:bookmarkStart w:id="30" w:name="_heading=h.49x2ik5" w:colFirst="0" w:colLast="0"/>
      <w:bookmarkEnd w:id="30"/>
      <w:r>
        <w:rPr>
          <w:rFonts w:ascii="Times New Roman" w:eastAsia="Times New Roman" w:hAnsi="Times New Roman" w:cs="Times New Roman"/>
          <w:b/>
        </w:rPr>
        <w:t>ENTITY RELATIONSHIP DIAGRAM</w:t>
      </w:r>
    </w:p>
    <w:p w:rsidR="00CF3350" w:rsidRDefault="0064499D">
      <w:pPr>
        <w:rPr>
          <w:rFonts w:ascii="Times New Roman" w:eastAsia="Times New Roman" w:hAnsi="Times New Roman" w:cs="Times New Roman"/>
        </w:rPr>
      </w:pPr>
      <w:r>
        <w:rPr>
          <w:rFonts w:ascii="Times New Roman" w:eastAsia="Times New Roman" w:hAnsi="Times New Roman" w:cs="Times New Roman"/>
        </w:rPr>
        <w:t xml:space="preserve"> </w:t>
      </w:r>
    </w:p>
    <w:p w:rsidR="00CF3350" w:rsidRDefault="008F7B1B">
      <w:pPr>
        <w:rPr>
          <w:rFonts w:ascii="Times New Roman" w:eastAsia="Times New Roman" w:hAnsi="Times New Roman" w:cs="Times New Roman"/>
        </w:rPr>
        <w:sectPr w:rsidR="00CF3350">
          <w:headerReference w:type="default" r:id="rId69"/>
          <w:footerReference w:type="default" r:id="rId70"/>
          <w:pgSz w:w="12240" w:h="15840"/>
          <w:pgMar w:top="1440" w:right="1440" w:bottom="1440" w:left="1440" w:header="720" w:footer="720" w:gutter="0"/>
          <w:cols w:space="720"/>
        </w:sectPr>
      </w:pPr>
      <w:r>
        <w:rPr>
          <w:rFonts w:ascii="Times New Roman" w:eastAsia="Times New Roman" w:hAnsi="Times New Roman" w:cs="Times New Roman"/>
          <w:noProof/>
        </w:rPr>
        <w:drawing>
          <wp:inline distT="0" distB="0" distL="0" distR="0" wp14:anchorId="456A3803" wp14:editId="16F3A8C1">
            <wp:extent cx="5942228" cy="384652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6-19 at 17.29.48.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54084" cy="3854200"/>
                    </a:xfrm>
                    <a:prstGeom prst="rect">
                      <a:avLst/>
                    </a:prstGeom>
                  </pic:spPr>
                </pic:pic>
              </a:graphicData>
            </a:graphic>
          </wp:inline>
        </w:drawing>
      </w:r>
      <w:r w:rsidR="0064499D">
        <w:br w:type="page"/>
      </w:r>
    </w:p>
    <w:p w:rsidR="00F55EFE" w:rsidRDefault="00F55EFE" w:rsidP="00F55EFE">
      <w:pPr>
        <w:pStyle w:val="Heading1"/>
        <w:jc w:val="center"/>
        <w:rPr>
          <w:rFonts w:ascii="Times New Roman" w:eastAsia="Times New Roman" w:hAnsi="Times New Roman" w:cs="Times New Roman"/>
          <w:b/>
        </w:rPr>
      </w:pPr>
      <w:bookmarkStart w:id="31" w:name="_heading=h.2p2csry" w:colFirst="0" w:colLast="0"/>
      <w:bookmarkStart w:id="32" w:name="_heading=h.4k668n3" w:colFirst="0" w:colLast="0"/>
      <w:bookmarkEnd w:id="31"/>
      <w:bookmarkEnd w:id="32"/>
      <w:r>
        <w:rPr>
          <w:rFonts w:ascii="Times New Roman" w:eastAsia="Times New Roman" w:hAnsi="Times New Roman" w:cs="Times New Roman"/>
          <w:b/>
        </w:rPr>
        <w:lastRenderedPageBreak/>
        <w:t>TABLE DESIGN</w:t>
      </w:r>
    </w:p>
    <w:p w:rsidR="00F55EFE" w:rsidRDefault="00F55EFE" w:rsidP="00F55EFE">
      <w:pPr>
        <w:pStyle w:val="Heading2"/>
        <w:numPr>
          <w:ilvl w:val="0"/>
          <w:numId w:val="40"/>
        </w:numPr>
        <w:rPr>
          <w:rFonts w:ascii="Times New Roman" w:eastAsia="Times New Roman" w:hAnsi="Times New Roman" w:cs="Times New Roman"/>
        </w:rPr>
      </w:pPr>
      <w:r>
        <w:rPr>
          <w:rFonts w:ascii="Times New Roman" w:eastAsia="Times New Roman" w:hAnsi="Times New Roman" w:cs="Times New Roman"/>
        </w:rPr>
        <w:t>Table Users:</w:t>
      </w:r>
    </w:p>
    <w:p w:rsidR="00F55EFE" w:rsidRDefault="00F55EFE" w:rsidP="00F55EFE"/>
    <w:tbl>
      <w:tblPr>
        <w:tblStyle w:val="Style70"/>
        <w:tblW w:w="9805"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4"/>
        <w:gridCol w:w="1192"/>
        <w:gridCol w:w="594"/>
        <w:gridCol w:w="1288"/>
        <w:gridCol w:w="583"/>
        <w:gridCol w:w="1378"/>
        <w:gridCol w:w="3286"/>
      </w:tblGrid>
      <w:tr w:rsidR="00F55EFE" w:rsidTr="00FC5849">
        <w:trPr>
          <w:trHeight w:val="323"/>
        </w:trPr>
        <w:tc>
          <w:tcPr>
            <w:tcW w:w="9805" w:type="dxa"/>
            <w:gridSpan w:val="7"/>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Users</w:t>
            </w:r>
          </w:p>
        </w:tc>
      </w:tr>
      <w:tr w:rsidR="00F55EFE" w:rsidTr="00FC5849">
        <w:tc>
          <w:tcPr>
            <w:tcW w:w="1484"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Field Name</w:t>
            </w:r>
          </w:p>
        </w:tc>
        <w:tc>
          <w:tcPr>
            <w:tcW w:w="1192"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594"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288"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583"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78"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286"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c>
          <w:tcPr>
            <w:tcW w:w="148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user id</w:t>
            </w:r>
          </w:p>
        </w:tc>
      </w:tr>
      <w:tr w:rsidR="00F55EFE" w:rsidTr="00FC5849">
        <w:tc>
          <w:tcPr>
            <w:tcW w:w="148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First Name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(100)</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user first name</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Last Name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(100)</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last name</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Phone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(255)</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user phone number</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Status</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boolean</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true</w:t>
            </w: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Active check</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Image </w:t>
            </w:r>
            <w:proofErr w:type="spellStart"/>
            <w:r>
              <w:rPr>
                <w:rFonts w:ascii="Times New Roman" w:eastAsia="Times New Roman" w:hAnsi="Times New Roman" w:cs="Times New Roman"/>
                <w:color w:val="000000"/>
              </w:rPr>
              <w:t>url</w:t>
            </w:r>
            <w:proofErr w:type="spellEnd"/>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user image</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Username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(255)</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username of user</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Password</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(255)</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Password of user</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Email</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(255)</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Email of user</w:t>
            </w:r>
          </w:p>
        </w:tc>
      </w:tr>
    </w:tbl>
    <w:p w:rsidR="00F55EFE" w:rsidRDefault="00F55EFE" w:rsidP="00F55EFE">
      <w:pPr>
        <w:pStyle w:val="Heading2"/>
        <w:ind w:left="720"/>
        <w:rPr>
          <w:rFonts w:ascii="Times New Roman" w:eastAsia="Times New Roman" w:hAnsi="Times New Roman" w:cs="Times New Roman"/>
        </w:rPr>
      </w:pPr>
      <w:bookmarkStart w:id="33" w:name="_heading=h.3o7alnk" w:colFirst="0" w:colLast="0"/>
      <w:bookmarkEnd w:id="33"/>
    </w:p>
    <w:p w:rsidR="00F55EFE" w:rsidRDefault="00F55EFE" w:rsidP="00F55EFE"/>
    <w:p w:rsidR="00F55EFE" w:rsidRDefault="00F55EFE" w:rsidP="00F55EFE"/>
    <w:p w:rsidR="00F55EFE" w:rsidRDefault="00F55EFE" w:rsidP="00F55EFE"/>
    <w:p w:rsidR="008F7B1B" w:rsidRDefault="008F7B1B" w:rsidP="00F55EFE"/>
    <w:p w:rsidR="008F7B1B" w:rsidRDefault="008F7B1B" w:rsidP="00F55EFE"/>
    <w:p w:rsidR="008F7B1B" w:rsidRDefault="008F7B1B" w:rsidP="00F55EFE"/>
    <w:p w:rsidR="008F7B1B" w:rsidRDefault="008F7B1B" w:rsidP="00F55EFE"/>
    <w:p w:rsidR="008F7B1B" w:rsidRDefault="008F7B1B" w:rsidP="00F55EFE"/>
    <w:p w:rsidR="00F55EFE" w:rsidRDefault="00F55EFE" w:rsidP="00F55EFE"/>
    <w:p w:rsidR="00F55EFE" w:rsidRDefault="00F55EFE" w:rsidP="00F55EFE"/>
    <w:p w:rsidR="00F55EFE" w:rsidRDefault="00F55EFE" w:rsidP="00F55EFE">
      <w:pPr>
        <w:pStyle w:val="Heading2"/>
        <w:numPr>
          <w:ilvl w:val="0"/>
          <w:numId w:val="40"/>
        </w:numPr>
        <w:rPr>
          <w:rFonts w:ascii="Times New Roman" w:eastAsia="Times New Roman" w:hAnsi="Times New Roman" w:cs="Times New Roman"/>
        </w:rPr>
      </w:pPr>
      <w:bookmarkStart w:id="34" w:name="_heading=h.23ckvvd" w:colFirst="0" w:colLast="0"/>
      <w:bookmarkStart w:id="35" w:name="_heading=h.32hioqz" w:colFirst="0" w:colLast="0"/>
      <w:bookmarkEnd w:id="34"/>
      <w:bookmarkEnd w:id="35"/>
      <w:r>
        <w:rPr>
          <w:rFonts w:ascii="Times New Roman" w:eastAsia="Times New Roman" w:hAnsi="Times New Roman" w:cs="Times New Roman"/>
        </w:rPr>
        <w:lastRenderedPageBreak/>
        <w:t>Table District:</w:t>
      </w:r>
    </w:p>
    <w:tbl>
      <w:tblPr>
        <w:tblStyle w:val="Style74"/>
        <w:tblW w:w="98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4"/>
        <w:gridCol w:w="1192"/>
        <w:gridCol w:w="594"/>
        <w:gridCol w:w="1288"/>
        <w:gridCol w:w="583"/>
        <w:gridCol w:w="1378"/>
        <w:gridCol w:w="3286"/>
      </w:tblGrid>
      <w:tr w:rsidR="00F55EFE" w:rsidTr="00FC5849">
        <w:trPr>
          <w:trHeight w:val="323"/>
        </w:trPr>
        <w:tc>
          <w:tcPr>
            <w:tcW w:w="9805" w:type="dxa"/>
            <w:gridSpan w:val="7"/>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District</w:t>
            </w:r>
          </w:p>
        </w:tc>
      </w:tr>
      <w:tr w:rsidR="00F55EFE" w:rsidTr="00FC5849">
        <w:tc>
          <w:tcPr>
            <w:tcW w:w="1484"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Field Name</w:t>
            </w:r>
          </w:p>
        </w:tc>
        <w:tc>
          <w:tcPr>
            <w:tcW w:w="1192"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594"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288"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583"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78"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286"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c>
          <w:tcPr>
            <w:tcW w:w="148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tour location id</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Name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(255)</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name of district</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Prefix</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(20)</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Prefix of district</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Retired</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Boolean</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Remove check</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Province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province of district</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Wards</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Stores ward of district </w:t>
            </w:r>
          </w:p>
        </w:tc>
      </w:tr>
    </w:tbl>
    <w:p w:rsidR="00F55EFE" w:rsidRDefault="00F55EFE" w:rsidP="00F55EFE"/>
    <w:p w:rsidR="00F55EFE" w:rsidRDefault="00F55EFE" w:rsidP="00F55EFE">
      <w:pPr>
        <w:pStyle w:val="Heading2"/>
        <w:ind w:left="720"/>
        <w:rPr>
          <w:rFonts w:ascii="Times New Roman" w:eastAsia="Times New Roman" w:hAnsi="Times New Roman" w:cs="Times New Roman"/>
        </w:rPr>
      </w:pPr>
      <w:bookmarkStart w:id="36" w:name="_heading=h.1hmsyys" w:colFirst="0" w:colLast="0"/>
      <w:bookmarkEnd w:id="36"/>
    </w:p>
    <w:p w:rsidR="00F55EFE" w:rsidRDefault="00F55EFE" w:rsidP="00F55EFE">
      <w:pPr>
        <w:pStyle w:val="Heading2"/>
        <w:numPr>
          <w:ilvl w:val="0"/>
          <w:numId w:val="40"/>
        </w:numPr>
        <w:rPr>
          <w:rFonts w:ascii="Times New Roman" w:eastAsia="Times New Roman" w:hAnsi="Times New Roman" w:cs="Times New Roman"/>
        </w:rPr>
      </w:pPr>
      <w:r>
        <w:rPr>
          <w:rFonts w:ascii="Times New Roman" w:eastAsia="Times New Roman" w:hAnsi="Times New Roman" w:cs="Times New Roman"/>
        </w:rPr>
        <w:t>Table Feed Back:</w:t>
      </w:r>
    </w:p>
    <w:p w:rsidR="00F55EFE" w:rsidRDefault="00F55EFE" w:rsidP="00F55EFE"/>
    <w:tbl>
      <w:tblPr>
        <w:tblStyle w:val="Style75"/>
        <w:tblW w:w="98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4"/>
        <w:gridCol w:w="1192"/>
        <w:gridCol w:w="594"/>
        <w:gridCol w:w="1288"/>
        <w:gridCol w:w="583"/>
        <w:gridCol w:w="1378"/>
        <w:gridCol w:w="3286"/>
      </w:tblGrid>
      <w:tr w:rsidR="00F55EFE" w:rsidTr="00FC5849">
        <w:trPr>
          <w:trHeight w:val="323"/>
        </w:trPr>
        <w:tc>
          <w:tcPr>
            <w:tcW w:w="9805" w:type="dxa"/>
            <w:gridSpan w:val="7"/>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Feed Back</w:t>
            </w:r>
          </w:p>
        </w:tc>
      </w:tr>
      <w:tr w:rsidR="00F55EFE" w:rsidTr="00FC5849">
        <w:tc>
          <w:tcPr>
            <w:tcW w:w="1484"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Field Name</w:t>
            </w:r>
          </w:p>
        </w:tc>
        <w:tc>
          <w:tcPr>
            <w:tcW w:w="1192"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594"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288"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583"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78"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286"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c>
          <w:tcPr>
            <w:tcW w:w="148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tour image id</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Name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(100)</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title of feedback</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Email</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(100)</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email of user who send feedback</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Sub title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(100)</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sub title of feedback</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Message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(255)</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description of feedback</w:t>
            </w:r>
          </w:p>
        </w:tc>
      </w:tr>
    </w:tbl>
    <w:p w:rsidR="00F55EFE" w:rsidRDefault="00F55EFE" w:rsidP="00F55EFE">
      <w:pPr>
        <w:pStyle w:val="Heading2"/>
        <w:numPr>
          <w:ilvl w:val="0"/>
          <w:numId w:val="40"/>
        </w:numPr>
        <w:rPr>
          <w:rFonts w:ascii="Times New Roman" w:eastAsia="Times New Roman" w:hAnsi="Times New Roman" w:cs="Times New Roman"/>
        </w:rPr>
      </w:pPr>
      <w:bookmarkStart w:id="37" w:name="_heading=h.41mghml" w:colFirst="0" w:colLast="0"/>
      <w:bookmarkStart w:id="38" w:name="_heading=h.3fwokq0" w:colFirst="0" w:colLast="0"/>
      <w:bookmarkEnd w:id="37"/>
      <w:bookmarkEnd w:id="38"/>
      <w:r>
        <w:rPr>
          <w:rFonts w:ascii="Times New Roman" w:eastAsia="Times New Roman" w:hAnsi="Times New Roman" w:cs="Times New Roman"/>
        </w:rPr>
        <w:t>Table Hotel:</w:t>
      </w:r>
    </w:p>
    <w:p w:rsidR="00F55EFE" w:rsidRDefault="00F55EFE" w:rsidP="00F55EFE"/>
    <w:tbl>
      <w:tblPr>
        <w:tblStyle w:val="Style79"/>
        <w:tblW w:w="98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4"/>
        <w:gridCol w:w="1192"/>
        <w:gridCol w:w="594"/>
        <w:gridCol w:w="1288"/>
        <w:gridCol w:w="583"/>
        <w:gridCol w:w="1378"/>
        <w:gridCol w:w="3286"/>
      </w:tblGrid>
      <w:tr w:rsidR="00F55EFE" w:rsidTr="00FC5849">
        <w:trPr>
          <w:trHeight w:val="323"/>
        </w:trPr>
        <w:tc>
          <w:tcPr>
            <w:tcW w:w="9805" w:type="dxa"/>
            <w:gridSpan w:val="7"/>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Hotel</w:t>
            </w:r>
          </w:p>
        </w:tc>
      </w:tr>
      <w:tr w:rsidR="00F55EFE" w:rsidTr="00FC5849">
        <w:tc>
          <w:tcPr>
            <w:tcW w:w="1484"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Field Name</w:t>
            </w:r>
          </w:p>
        </w:tc>
        <w:tc>
          <w:tcPr>
            <w:tcW w:w="1192"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594"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288"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583"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78"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286"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c>
          <w:tcPr>
            <w:tcW w:w="148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guide id</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Hotel name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Character varying </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(150)</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hotel name of hotel</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Email</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Character varying </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(150)</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email of hotel</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Phone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No </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rating average</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Contact name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Character varying </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(150)</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Stores contact name  </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Contact title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Character varying </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(255)</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contact title of hotel</w:t>
            </w:r>
          </w:p>
        </w:tc>
      </w:tr>
      <w:tr w:rsidR="00F55EFE" w:rsidTr="00FC5849">
        <w:trPr>
          <w:trHeight w:val="287"/>
        </w:trPr>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Address</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Character varying </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(255)</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address of hotel</w:t>
            </w:r>
          </w:p>
        </w:tc>
      </w:tr>
      <w:tr w:rsidR="00F55EFE" w:rsidTr="00FC5849">
        <w:trPr>
          <w:trHeight w:val="287"/>
        </w:trPr>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Create at</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timestamp</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create at of hotel</w:t>
            </w:r>
          </w:p>
        </w:tc>
      </w:tr>
      <w:tr w:rsidR="00F55EFE" w:rsidTr="00FC5849">
        <w:trPr>
          <w:trHeight w:val="287"/>
        </w:trPr>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Status</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Boolean </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Remove check</w:t>
            </w:r>
          </w:p>
        </w:tc>
      </w:tr>
      <w:tr w:rsidR="00F55EFE" w:rsidTr="00FC5849">
        <w:trPr>
          <w:trHeight w:val="341"/>
        </w:trPr>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Location</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location of hotel</w:t>
            </w:r>
          </w:p>
        </w:tc>
      </w:tr>
      <w:tr w:rsidR="00F55EFE" w:rsidTr="00FC5849">
        <w:trPr>
          <w:trHeight w:val="341"/>
        </w:trPr>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Account</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account of hotel</w:t>
            </w:r>
          </w:p>
        </w:tc>
      </w:tr>
    </w:tbl>
    <w:p w:rsidR="00F55EFE" w:rsidRDefault="00F55EFE" w:rsidP="00F55EFE">
      <w:pPr>
        <w:pStyle w:val="Heading2"/>
        <w:ind w:left="720"/>
        <w:rPr>
          <w:rFonts w:ascii="Times New Roman" w:eastAsia="Times New Roman" w:hAnsi="Times New Roman" w:cs="Times New Roman"/>
        </w:rPr>
      </w:pPr>
      <w:bookmarkStart w:id="39" w:name="_heading=h.1v1yuxt" w:colFirst="0" w:colLast="0"/>
      <w:bookmarkEnd w:id="39"/>
    </w:p>
    <w:p w:rsidR="00F55EFE" w:rsidRDefault="00F55EFE" w:rsidP="00F55EFE">
      <w:pPr>
        <w:pStyle w:val="Heading2"/>
        <w:numPr>
          <w:ilvl w:val="0"/>
          <w:numId w:val="40"/>
        </w:numPr>
        <w:rPr>
          <w:rFonts w:ascii="Times New Roman" w:eastAsia="Times New Roman" w:hAnsi="Times New Roman" w:cs="Times New Roman"/>
        </w:rPr>
      </w:pPr>
      <w:r>
        <w:rPr>
          <w:rFonts w:ascii="Times New Roman" w:eastAsia="Times New Roman" w:hAnsi="Times New Roman" w:cs="Times New Roman"/>
        </w:rPr>
        <w:t>Table Room:</w:t>
      </w:r>
    </w:p>
    <w:p w:rsidR="00F55EFE" w:rsidRDefault="00F55EFE" w:rsidP="00F55EFE">
      <w:pPr>
        <w:rPr>
          <w:rFonts w:ascii="Times New Roman" w:eastAsia="Times New Roman" w:hAnsi="Times New Roman" w:cs="Times New Roman"/>
        </w:rPr>
      </w:pPr>
    </w:p>
    <w:tbl>
      <w:tblPr>
        <w:tblStyle w:val="Style80"/>
        <w:tblW w:w="9805"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4"/>
        <w:gridCol w:w="1192"/>
        <w:gridCol w:w="594"/>
        <w:gridCol w:w="1288"/>
        <w:gridCol w:w="583"/>
        <w:gridCol w:w="1378"/>
        <w:gridCol w:w="3286"/>
      </w:tblGrid>
      <w:tr w:rsidR="00F55EFE" w:rsidTr="00FC5849">
        <w:trPr>
          <w:trHeight w:val="323"/>
        </w:trPr>
        <w:tc>
          <w:tcPr>
            <w:tcW w:w="9805" w:type="dxa"/>
            <w:gridSpan w:val="7"/>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Room</w:t>
            </w:r>
          </w:p>
        </w:tc>
      </w:tr>
      <w:tr w:rsidR="00F55EFE" w:rsidTr="00FC5849">
        <w:tc>
          <w:tcPr>
            <w:tcW w:w="1484"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Field Name</w:t>
            </w:r>
          </w:p>
        </w:tc>
        <w:tc>
          <w:tcPr>
            <w:tcW w:w="1192"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594"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288"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583"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78"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286"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c>
          <w:tcPr>
            <w:tcW w:w="148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guide id</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Room number</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room number of room</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Payment at the hotels</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Boolean</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Allow payment at the hotel</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Available time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Date</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Yes </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payment status</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Room type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(150)</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room type of room</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Price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Double</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No </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price of room</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Max adult</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max adult of room</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Max children</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max children of room</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Status</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Boolean</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Remove check</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Hotel</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hotel of room</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Hotel booking room</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hotel booking room of room</w:t>
            </w:r>
          </w:p>
        </w:tc>
      </w:tr>
    </w:tbl>
    <w:p w:rsidR="00F55EFE" w:rsidRDefault="00F55EFE" w:rsidP="00F55EFE">
      <w:pPr>
        <w:pStyle w:val="Heading2"/>
        <w:ind w:left="720"/>
        <w:rPr>
          <w:rFonts w:ascii="Times New Roman" w:eastAsia="Times New Roman" w:hAnsi="Times New Roman" w:cs="Times New Roman"/>
        </w:rPr>
      </w:pPr>
      <w:bookmarkStart w:id="40" w:name="_heading=h.4f1mdlm" w:colFirst="0" w:colLast="0"/>
      <w:bookmarkEnd w:id="40"/>
    </w:p>
    <w:p w:rsidR="00F55EFE" w:rsidRDefault="00F55EFE" w:rsidP="00F55EFE">
      <w:pPr>
        <w:pStyle w:val="Heading2"/>
        <w:numPr>
          <w:ilvl w:val="0"/>
          <w:numId w:val="40"/>
        </w:numPr>
        <w:rPr>
          <w:rFonts w:ascii="Times New Roman" w:eastAsia="Times New Roman" w:hAnsi="Times New Roman" w:cs="Times New Roman"/>
        </w:rPr>
      </w:pPr>
      <w:r>
        <w:rPr>
          <w:rFonts w:ascii="Times New Roman" w:eastAsia="Times New Roman" w:hAnsi="Times New Roman" w:cs="Times New Roman"/>
        </w:rPr>
        <w:t>Table Hotel Booking:</w:t>
      </w:r>
    </w:p>
    <w:p w:rsidR="00F55EFE" w:rsidRDefault="00F55EFE" w:rsidP="00F55EFE">
      <w:pPr>
        <w:rPr>
          <w:rFonts w:ascii="Times New Roman" w:eastAsia="Times New Roman" w:hAnsi="Times New Roman" w:cs="Times New Roman"/>
        </w:rPr>
      </w:pPr>
    </w:p>
    <w:tbl>
      <w:tblPr>
        <w:tblStyle w:val="Style81"/>
        <w:tblW w:w="1053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0"/>
        <w:gridCol w:w="1427"/>
        <w:gridCol w:w="96"/>
        <w:gridCol w:w="498"/>
        <w:gridCol w:w="96"/>
        <w:gridCol w:w="1163"/>
        <w:gridCol w:w="29"/>
        <w:gridCol w:w="583"/>
        <w:gridCol w:w="18"/>
        <w:gridCol w:w="1350"/>
        <w:gridCol w:w="10"/>
        <w:gridCol w:w="3590"/>
      </w:tblGrid>
      <w:tr w:rsidR="00F55EFE" w:rsidTr="00FC5849">
        <w:trPr>
          <w:trHeight w:val="323"/>
        </w:trPr>
        <w:tc>
          <w:tcPr>
            <w:tcW w:w="10530" w:type="dxa"/>
            <w:gridSpan w:val="12"/>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Hotel Booking</w:t>
            </w:r>
          </w:p>
        </w:tc>
      </w:tr>
      <w:tr w:rsidR="00F55EFE" w:rsidTr="00FC5849">
        <w:tc>
          <w:tcPr>
            <w:tcW w:w="167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Field Name</w:t>
            </w:r>
          </w:p>
        </w:tc>
        <w:tc>
          <w:tcPr>
            <w:tcW w:w="1523" w:type="dxa"/>
            <w:gridSpan w:val="2"/>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594" w:type="dxa"/>
            <w:gridSpan w:val="2"/>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163"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630" w:type="dxa"/>
            <w:gridSpan w:val="3"/>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5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600" w:type="dxa"/>
            <w:gridSpan w:val="2"/>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rPr>
          <w:trHeight w:val="413"/>
        </w:trPr>
        <w:tc>
          <w:tcPr>
            <w:tcW w:w="167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guide id</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Hotel type</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(150)</w:t>
            </w:r>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hotel type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Guest name</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(150)</w:t>
            </w:r>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guest name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Num</w:t>
            </w:r>
            <w:proofErr w:type="spellEnd"/>
            <w:r>
              <w:rPr>
                <w:rFonts w:ascii="Times New Roman" w:eastAsia="Times New Roman" w:hAnsi="Times New Roman" w:cs="Times New Roman"/>
                <w:color w:val="000000"/>
              </w:rPr>
              <w:t xml:space="preserve"> of guest</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Int</w:t>
            </w:r>
            <w:proofErr w:type="spellEnd"/>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Stores </w:t>
            </w:r>
            <w:proofErr w:type="spellStart"/>
            <w:r>
              <w:rPr>
                <w:rFonts w:ascii="Times New Roman" w:eastAsia="Times New Roman" w:hAnsi="Times New Roman" w:cs="Times New Roman"/>
                <w:color w:val="000000"/>
              </w:rPr>
              <w:t>num</w:t>
            </w:r>
            <w:proofErr w:type="spellEnd"/>
            <w:r>
              <w:rPr>
                <w:rFonts w:ascii="Times New Roman" w:eastAsia="Times New Roman" w:hAnsi="Times New Roman" w:cs="Times New Roman"/>
                <w:color w:val="000000"/>
              </w:rPr>
              <w:t xml:space="preserve"> of guest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Status</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Boolean</w:t>
            </w:r>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Approval type</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Check in date</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Date </w:t>
            </w:r>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check in date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Check out date</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Date</w:t>
            </w:r>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check out date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Total price</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Int</w:t>
            </w:r>
            <w:proofErr w:type="spellEnd"/>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total price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Number of room</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Int</w:t>
            </w:r>
            <w:proofErr w:type="spellEnd"/>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number room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Create at</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Timestamp</w:t>
            </w:r>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create at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Update at</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Date</w:t>
            </w:r>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update at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Payment method</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(150)</w:t>
            </w:r>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payment method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Retired</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Boolean</w:t>
            </w:r>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retired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Room Id</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hotel booking detail of booking</w:t>
            </w:r>
          </w:p>
        </w:tc>
      </w:tr>
      <w:tr w:rsidR="00F55EFE" w:rsidTr="00FC5849">
        <w:trPr>
          <w:trHeight w:val="60"/>
        </w:trPr>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User</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user of booking</w:t>
            </w:r>
          </w:p>
        </w:tc>
      </w:tr>
    </w:tbl>
    <w:p w:rsidR="00F55EFE" w:rsidRDefault="00F55EFE" w:rsidP="00F55EFE">
      <w:pPr>
        <w:rPr>
          <w:rFonts w:ascii="Times New Roman" w:eastAsia="Times New Roman" w:hAnsi="Times New Roman" w:cs="Times New Roman"/>
        </w:rPr>
      </w:pPr>
    </w:p>
    <w:p w:rsidR="00F55EFE" w:rsidRDefault="00F55EFE" w:rsidP="00F55EFE">
      <w:pPr>
        <w:pStyle w:val="Heading2"/>
        <w:ind w:left="360"/>
        <w:rPr>
          <w:rFonts w:ascii="Times New Roman" w:eastAsia="Times New Roman" w:hAnsi="Times New Roman" w:cs="Times New Roman"/>
        </w:rPr>
      </w:pPr>
      <w:bookmarkStart w:id="41" w:name="_heading=h.2u6wntf" w:colFirst="0" w:colLast="0"/>
      <w:bookmarkStart w:id="42" w:name="_heading=h.3tbugp1" w:colFirst="0" w:colLast="0"/>
      <w:bookmarkEnd w:id="41"/>
      <w:bookmarkEnd w:id="42"/>
    </w:p>
    <w:p w:rsidR="00F55EFE" w:rsidRDefault="00F55EFE" w:rsidP="00F55EFE">
      <w:pPr>
        <w:pStyle w:val="Heading2"/>
        <w:ind w:left="360"/>
        <w:rPr>
          <w:rFonts w:ascii="Times New Roman" w:eastAsia="Times New Roman" w:hAnsi="Times New Roman" w:cs="Times New Roman"/>
        </w:rPr>
      </w:pPr>
      <w:r>
        <w:rPr>
          <w:rFonts w:ascii="Times New Roman" w:eastAsia="Times New Roman" w:hAnsi="Times New Roman" w:cs="Times New Roman"/>
        </w:rPr>
        <w:t>XV. Table Hotel Feedback:</w:t>
      </w:r>
    </w:p>
    <w:p w:rsidR="00F55EFE" w:rsidRDefault="00F55EFE" w:rsidP="00F55EFE"/>
    <w:tbl>
      <w:tblPr>
        <w:tblStyle w:val="Style84"/>
        <w:tblW w:w="1044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0"/>
        <w:gridCol w:w="1390"/>
        <w:gridCol w:w="630"/>
        <w:gridCol w:w="1260"/>
        <w:gridCol w:w="630"/>
        <w:gridCol w:w="1350"/>
        <w:gridCol w:w="10"/>
        <w:gridCol w:w="3500"/>
      </w:tblGrid>
      <w:tr w:rsidR="00F55EFE" w:rsidTr="00FC5849">
        <w:trPr>
          <w:trHeight w:val="323"/>
        </w:trPr>
        <w:tc>
          <w:tcPr>
            <w:tcW w:w="10440" w:type="dxa"/>
            <w:gridSpan w:val="8"/>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Hotel Feedback</w:t>
            </w:r>
          </w:p>
        </w:tc>
      </w:tr>
      <w:tr w:rsidR="00F55EFE" w:rsidTr="00FC5849">
        <w:tc>
          <w:tcPr>
            <w:tcW w:w="167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Field Name</w:t>
            </w:r>
          </w:p>
        </w:tc>
        <w:tc>
          <w:tcPr>
            <w:tcW w:w="139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63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26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63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5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510" w:type="dxa"/>
            <w:gridSpan w:val="2"/>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rPr>
          <w:trHeight w:val="413"/>
        </w:trPr>
        <w:tc>
          <w:tcPr>
            <w:tcW w:w="167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guide id</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Rating</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Double</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rating of hotel feed back</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Feedback</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(255)</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description of hotel feed back</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User Id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 of user feed back</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Hotel</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hotel of hotel feedback</w:t>
            </w:r>
          </w:p>
        </w:tc>
      </w:tr>
    </w:tbl>
    <w:p w:rsidR="00F55EFE" w:rsidRDefault="00F55EFE" w:rsidP="00F55EFE">
      <w:pPr>
        <w:rPr>
          <w:rFonts w:ascii="Times New Roman" w:eastAsia="Times New Roman" w:hAnsi="Times New Roman" w:cs="Times New Roman"/>
        </w:rPr>
      </w:pPr>
    </w:p>
    <w:p w:rsidR="00F55EFE" w:rsidRDefault="00F55EFE" w:rsidP="00F55EFE">
      <w:pPr>
        <w:pStyle w:val="Heading2"/>
        <w:ind w:left="360"/>
        <w:rPr>
          <w:rFonts w:ascii="Times New Roman" w:eastAsia="Times New Roman" w:hAnsi="Times New Roman" w:cs="Times New Roman"/>
        </w:rPr>
      </w:pPr>
      <w:bookmarkStart w:id="43" w:name="_heading=h.28h4qwu" w:colFirst="0" w:colLast="0"/>
      <w:bookmarkEnd w:id="43"/>
      <w:r>
        <w:rPr>
          <w:rFonts w:ascii="Times New Roman" w:eastAsia="Times New Roman" w:hAnsi="Times New Roman" w:cs="Times New Roman"/>
        </w:rPr>
        <w:t>XVI.   Table Location:</w:t>
      </w:r>
    </w:p>
    <w:p w:rsidR="00F55EFE" w:rsidRDefault="00F55EFE" w:rsidP="00F55EFE">
      <w:pPr>
        <w:rPr>
          <w:rFonts w:ascii="Times New Roman" w:eastAsia="Times New Roman" w:hAnsi="Times New Roman" w:cs="Times New Roman"/>
        </w:rPr>
      </w:pPr>
    </w:p>
    <w:tbl>
      <w:tblPr>
        <w:tblStyle w:val="Style85"/>
        <w:tblW w:w="1044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0"/>
        <w:gridCol w:w="1390"/>
        <w:gridCol w:w="630"/>
        <w:gridCol w:w="1260"/>
        <w:gridCol w:w="630"/>
        <w:gridCol w:w="1350"/>
        <w:gridCol w:w="10"/>
        <w:gridCol w:w="3500"/>
      </w:tblGrid>
      <w:tr w:rsidR="00F55EFE" w:rsidTr="00FC5849">
        <w:trPr>
          <w:trHeight w:val="323"/>
        </w:trPr>
        <w:tc>
          <w:tcPr>
            <w:tcW w:w="10440" w:type="dxa"/>
            <w:gridSpan w:val="8"/>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Location</w:t>
            </w:r>
          </w:p>
        </w:tc>
      </w:tr>
      <w:tr w:rsidR="00F55EFE" w:rsidTr="00FC5849">
        <w:tc>
          <w:tcPr>
            <w:tcW w:w="167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Field Name</w:t>
            </w:r>
          </w:p>
        </w:tc>
        <w:tc>
          <w:tcPr>
            <w:tcW w:w="139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63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26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63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5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510" w:type="dxa"/>
            <w:gridSpan w:val="2"/>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rPr>
          <w:trHeight w:val="413"/>
        </w:trPr>
        <w:tc>
          <w:tcPr>
            <w:tcW w:w="167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guide id</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Street</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varying (255)</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street of location</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Postal code</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(50)</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postal code of location</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Province</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province of location</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District</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district of location</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Ward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ward of location</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Retired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Boolean</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Remove check</w:t>
            </w:r>
          </w:p>
        </w:tc>
      </w:tr>
    </w:tbl>
    <w:p w:rsidR="00F55EFE" w:rsidRDefault="00F55EFE" w:rsidP="00F55EFE">
      <w:pPr>
        <w:rPr>
          <w:rFonts w:ascii="Times New Roman" w:eastAsia="Times New Roman" w:hAnsi="Times New Roman" w:cs="Times New Roman"/>
        </w:rPr>
      </w:pPr>
    </w:p>
    <w:p w:rsidR="00F55EFE" w:rsidRDefault="00F55EFE" w:rsidP="00F55EFE">
      <w:pPr>
        <w:pStyle w:val="Heading2"/>
        <w:ind w:left="360"/>
        <w:rPr>
          <w:rFonts w:ascii="Times New Roman" w:eastAsia="Times New Roman" w:hAnsi="Times New Roman" w:cs="Times New Roman"/>
        </w:rPr>
      </w:pPr>
      <w:bookmarkStart w:id="44" w:name="_heading=h.nmf14n" w:colFirst="0" w:colLast="0"/>
      <w:bookmarkEnd w:id="44"/>
      <w:r>
        <w:rPr>
          <w:rFonts w:ascii="Times New Roman" w:eastAsia="Times New Roman" w:hAnsi="Times New Roman" w:cs="Times New Roman"/>
        </w:rPr>
        <w:t>XVII.   Table Passenger:</w:t>
      </w:r>
    </w:p>
    <w:p w:rsidR="00F55EFE" w:rsidRDefault="00F55EFE" w:rsidP="00F55EFE">
      <w:pPr>
        <w:rPr>
          <w:rFonts w:ascii="Times New Roman" w:eastAsia="Times New Roman" w:hAnsi="Times New Roman" w:cs="Times New Roman"/>
        </w:rPr>
      </w:pPr>
    </w:p>
    <w:tbl>
      <w:tblPr>
        <w:tblStyle w:val="Style86"/>
        <w:tblW w:w="1044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0"/>
        <w:gridCol w:w="1390"/>
        <w:gridCol w:w="630"/>
        <w:gridCol w:w="1260"/>
        <w:gridCol w:w="630"/>
        <w:gridCol w:w="1350"/>
        <w:gridCol w:w="10"/>
        <w:gridCol w:w="3500"/>
      </w:tblGrid>
      <w:tr w:rsidR="00F55EFE" w:rsidTr="00FC5849">
        <w:trPr>
          <w:trHeight w:val="323"/>
        </w:trPr>
        <w:tc>
          <w:tcPr>
            <w:tcW w:w="10440" w:type="dxa"/>
            <w:gridSpan w:val="8"/>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Passenger</w:t>
            </w:r>
          </w:p>
        </w:tc>
      </w:tr>
      <w:tr w:rsidR="00F55EFE" w:rsidTr="00FC5849">
        <w:tc>
          <w:tcPr>
            <w:tcW w:w="167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Field Name</w:t>
            </w:r>
          </w:p>
        </w:tc>
        <w:tc>
          <w:tcPr>
            <w:tcW w:w="139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63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26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63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5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510" w:type="dxa"/>
            <w:gridSpan w:val="2"/>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rPr>
          <w:trHeight w:val="413"/>
        </w:trPr>
        <w:tc>
          <w:tcPr>
            <w:tcW w:w="167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guide id</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Firstname</w:t>
            </w:r>
            <w:proofErr w:type="spellEnd"/>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(200)</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Stores </w:t>
            </w:r>
            <w:proofErr w:type="spellStart"/>
            <w:r>
              <w:rPr>
                <w:rFonts w:ascii="Times New Roman" w:eastAsia="Times New Roman" w:hAnsi="Times New Roman" w:cs="Times New Roman"/>
                <w:color w:val="000000"/>
              </w:rPr>
              <w:t>firstname</w:t>
            </w:r>
            <w:proofErr w:type="spellEnd"/>
            <w:r>
              <w:rPr>
                <w:rFonts w:ascii="Times New Roman" w:eastAsia="Times New Roman" w:hAnsi="Times New Roman" w:cs="Times New Roman"/>
                <w:color w:val="000000"/>
              </w:rPr>
              <w:t xml:space="preserve"> of </w:t>
            </w:r>
            <w:r>
              <w:rPr>
                <w:rFonts w:ascii="Times New Roman" w:eastAsia="Times New Roman" w:hAnsi="Times New Roman" w:cs="Times New Roman"/>
                <w:color w:val="000000"/>
                <w:sz w:val="24"/>
                <w:szCs w:val="24"/>
              </w:rPr>
              <w:t>user</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Lastname</w:t>
            </w:r>
            <w:proofErr w:type="spellEnd"/>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(200)</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Stores </w:t>
            </w:r>
            <w:proofErr w:type="spellStart"/>
            <w:r>
              <w:rPr>
                <w:rFonts w:ascii="Times New Roman" w:eastAsia="Times New Roman" w:hAnsi="Times New Roman" w:cs="Times New Roman"/>
                <w:color w:val="000000"/>
              </w:rPr>
              <w:t>lastname</w:t>
            </w:r>
            <w:proofErr w:type="spellEnd"/>
            <w:r>
              <w:rPr>
                <w:rFonts w:ascii="Times New Roman" w:eastAsia="Times New Roman" w:hAnsi="Times New Roman" w:cs="Times New Roman"/>
                <w:color w:val="000000"/>
              </w:rPr>
              <w:t xml:space="preserve">  of </w:t>
            </w:r>
            <w:r>
              <w:rPr>
                <w:rFonts w:ascii="Times New Roman" w:eastAsia="Times New Roman" w:hAnsi="Times New Roman" w:cs="Times New Roman"/>
                <w:color w:val="000000"/>
                <w:sz w:val="24"/>
                <w:szCs w:val="24"/>
              </w:rPr>
              <w:t>user</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Brithday</w:t>
            </w:r>
            <w:proofErr w:type="spellEnd"/>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Date</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birthday of user</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Gender</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Boolean</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bender of user</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Card id number</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(200)</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card id number of passenger</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Card type</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card type of passenger</w:t>
            </w:r>
          </w:p>
        </w:tc>
      </w:tr>
      <w:tr w:rsidR="00F55EFE" w:rsidTr="00FC5849">
        <w:trPr>
          <w:trHeight w:val="314"/>
        </w:trPr>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Card expired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Date</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card expired of passenger</w:t>
            </w:r>
          </w:p>
        </w:tc>
      </w:tr>
      <w:tr w:rsidR="00F55EFE" w:rsidTr="00FC5849">
        <w:trPr>
          <w:trHeight w:val="314"/>
        </w:trPr>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Retired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Boolean</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Remove check</w:t>
            </w:r>
          </w:p>
        </w:tc>
      </w:tr>
    </w:tbl>
    <w:p w:rsidR="00F55EFE" w:rsidRDefault="00F55EFE" w:rsidP="00F55EFE">
      <w:pPr>
        <w:rPr>
          <w:rFonts w:ascii="Times New Roman" w:eastAsia="Times New Roman" w:hAnsi="Times New Roman" w:cs="Times New Roman"/>
        </w:rPr>
      </w:pPr>
    </w:p>
    <w:p w:rsidR="00F55EFE" w:rsidRDefault="00F55EFE" w:rsidP="00F55EFE">
      <w:pPr>
        <w:pStyle w:val="Heading2"/>
        <w:ind w:left="360"/>
        <w:rPr>
          <w:rFonts w:ascii="Times New Roman" w:eastAsia="Times New Roman" w:hAnsi="Times New Roman" w:cs="Times New Roman"/>
        </w:rPr>
      </w:pPr>
      <w:bookmarkStart w:id="45" w:name="_heading=h.37m2jsg" w:colFirst="0" w:colLast="0"/>
      <w:bookmarkEnd w:id="45"/>
      <w:r>
        <w:rPr>
          <w:rFonts w:ascii="Times New Roman" w:eastAsia="Times New Roman" w:hAnsi="Times New Roman" w:cs="Times New Roman"/>
        </w:rPr>
        <w:t>XVII.   Table Province:</w:t>
      </w:r>
    </w:p>
    <w:p w:rsidR="00F55EFE" w:rsidRDefault="00F55EFE" w:rsidP="00F55EFE">
      <w:pPr>
        <w:rPr>
          <w:rFonts w:ascii="Times New Roman" w:eastAsia="Times New Roman" w:hAnsi="Times New Roman" w:cs="Times New Roman"/>
        </w:rPr>
      </w:pPr>
    </w:p>
    <w:tbl>
      <w:tblPr>
        <w:tblStyle w:val="Style87"/>
        <w:tblW w:w="1044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0"/>
        <w:gridCol w:w="1390"/>
        <w:gridCol w:w="630"/>
        <w:gridCol w:w="1260"/>
        <w:gridCol w:w="630"/>
        <w:gridCol w:w="1350"/>
        <w:gridCol w:w="10"/>
        <w:gridCol w:w="3500"/>
      </w:tblGrid>
      <w:tr w:rsidR="00F55EFE" w:rsidTr="00FC5849">
        <w:trPr>
          <w:trHeight w:val="323"/>
        </w:trPr>
        <w:tc>
          <w:tcPr>
            <w:tcW w:w="10440" w:type="dxa"/>
            <w:gridSpan w:val="8"/>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Province</w:t>
            </w:r>
          </w:p>
        </w:tc>
      </w:tr>
      <w:tr w:rsidR="00F55EFE" w:rsidTr="00FC5849">
        <w:tc>
          <w:tcPr>
            <w:tcW w:w="167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Field Name</w:t>
            </w:r>
          </w:p>
        </w:tc>
        <w:tc>
          <w:tcPr>
            <w:tcW w:w="139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63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26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63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5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510" w:type="dxa"/>
            <w:gridSpan w:val="2"/>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rPr>
          <w:trHeight w:val="413"/>
        </w:trPr>
        <w:tc>
          <w:tcPr>
            <w:tcW w:w="167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guide id</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Name</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(50)</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Stores name of </w:t>
            </w:r>
            <w:r>
              <w:rPr>
                <w:rFonts w:ascii="Times New Roman" w:eastAsia="Times New Roman" w:hAnsi="Times New Roman" w:cs="Times New Roman"/>
                <w:color w:val="000000"/>
                <w:sz w:val="24"/>
                <w:szCs w:val="24"/>
              </w:rPr>
              <w:t>province</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Code</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(50)</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Stores code of </w:t>
            </w:r>
            <w:r>
              <w:rPr>
                <w:rFonts w:ascii="Times New Roman" w:eastAsia="Times New Roman" w:hAnsi="Times New Roman" w:cs="Times New Roman"/>
                <w:color w:val="000000"/>
                <w:sz w:val="24"/>
                <w:szCs w:val="24"/>
              </w:rPr>
              <w:t>province</w:t>
            </w:r>
          </w:p>
        </w:tc>
      </w:tr>
      <w:tr w:rsidR="00F55EFE" w:rsidTr="00FC5849">
        <w:trPr>
          <w:trHeight w:val="314"/>
        </w:trPr>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Retired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Boolean</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Remove check</w:t>
            </w:r>
          </w:p>
        </w:tc>
      </w:tr>
    </w:tbl>
    <w:p w:rsidR="00F55EFE" w:rsidRDefault="00F55EFE" w:rsidP="00F55EFE">
      <w:pPr>
        <w:rPr>
          <w:rFonts w:ascii="Times New Roman" w:eastAsia="Times New Roman" w:hAnsi="Times New Roman" w:cs="Times New Roman"/>
        </w:rPr>
      </w:pPr>
    </w:p>
    <w:p w:rsidR="00F55EFE" w:rsidRDefault="00F55EFE" w:rsidP="00F55EFE">
      <w:pPr>
        <w:pStyle w:val="Heading2"/>
        <w:ind w:left="360"/>
        <w:rPr>
          <w:rFonts w:ascii="Times New Roman" w:eastAsia="Times New Roman" w:hAnsi="Times New Roman" w:cs="Times New Roman"/>
        </w:rPr>
      </w:pPr>
      <w:bookmarkStart w:id="46" w:name="_heading=h.1mrcu09" w:colFirst="0" w:colLast="0"/>
      <w:bookmarkEnd w:id="46"/>
      <w:r>
        <w:rPr>
          <w:rFonts w:ascii="Times New Roman" w:eastAsia="Times New Roman" w:hAnsi="Times New Roman" w:cs="Times New Roman"/>
        </w:rPr>
        <w:t>XVII.   Table Ward:</w:t>
      </w:r>
    </w:p>
    <w:p w:rsidR="00F55EFE" w:rsidRDefault="00F55EFE" w:rsidP="00F55EFE">
      <w:pPr>
        <w:rPr>
          <w:rFonts w:ascii="Times New Roman" w:eastAsia="Times New Roman" w:hAnsi="Times New Roman" w:cs="Times New Roman"/>
        </w:rPr>
      </w:pPr>
    </w:p>
    <w:tbl>
      <w:tblPr>
        <w:tblStyle w:val="Style88"/>
        <w:tblW w:w="1044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0"/>
        <w:gridCol w:w="1390"/>
        <w:gridCol w:w="630"/>
        <w:gridCol w:w="1260"/>
        <w:gridCol w:w="630"/>
        <w:gridCol w:w="1350"/>
        <w:gridCol w:w="10"/>
        <w:gridCol w:w="3500"/>
      </w:tblGrid>
      <w:tr w:rsidR="00F55EFE" w:rsidTr="00FC5849">
        <w:trPr>
          <w:trHeight w:val="323"/>
        </w:trPr>
        <w:tc>
          <w:tcPr>
            <w:tcW w:w="10440" w:type="dxa"/>
            <w:gridSpan w:val="8"/>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lastRenderedPageBreak/>
              <w:t>Ward</w:t>
            </w:r>
          </w:p>
        </w:tc>
      </w:tr>
      <w:tr w:rsidR="00F55EFE" w:rsidTr="00FC5849">
        <w:tc>
          <w:tcPr>
            <w:tcW w:w="167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Field Name</w:t>
            </w:r>
          </w:p>
        </w:tc>
        <w:tc>
          <w:tcPr>
            <w:tcW w:w="139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63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26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63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5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510" w:type="dxa"/>
            <w:gridSpan w:val="2"/>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rPr>
          <w:trHeight w:val="413"/>
        </w:trPr>
        <w:tc>
          <w:tcPr>
            <w:tcW w:w="167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guide id</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Name</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(50)</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Stores name of </w:t>
            </w:r>
            <w:r>
              <w:rPr>
                <w:rFonts w:ascii="Times New Roman" w:eastAsia="Times New Roman" w:hAnsi="Times New Roman" w:cs="Times New Roman"/>
                <w:color w:val="000000"/>
                <w:sz w:val="24"/>
                <w:szCs w:val="24"/>
              </w:rPr>
              <w:t>ward</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Prefix</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(20)</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Stores code of </w:t>
            </w:r>
            <w:r>
              <w:rPr>
                <w:rFonts w:ascii="Times New Roman" w:eastAsia="Times New Roman" w:hAnsi="Times New Roman" w:cs="Times New Roman"/>
                <w:color w:val="000000"/>
                <w:sz w:val="24"/>
                <w:szCs w:val="24"/>
              </w:rPr>
              <w:t>prefix</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Province</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province of ward</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District</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district of ward</w:t>
            </w:r>
          </w:p>
        </w:tc>
      </w:tr>
      <w:tr w:rsidR="00F55EFE" w:rsidTr="00FC5849">
        <w:trPr>
          <w:trHeight w:val="314"/>
        </w:trPr>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Retired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Boolean</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Remove check</w:t>
            </w:r>
          </w:p>
        </w:tc>
      </w:tr>
    </w:tbl>
    <w:p w:rsidR="00F55EFE" w:rsidRDefault="00F55EFE" w:rsidP="00F55EFE">
      <w:pPr>
        <w:pStyle w:val="Heading1"/>
        <w:jc w:val="center"/>
        <w:rPr>
          <w:rFonts w:ascii="Times New Roman" w:eastAsia="Times New Roman" w:hAnsi="Times New Roman" w:cs="Times New Roman"/>
          <w:b/>
        </w:rPr>
        <w:sectPr w:rsidR="00F55EFE">
          <w:headerReference w:type="default" r:id="rId72"/>
          <w:footerReference w:type="default" r:id="rId73"/>
          <w:pgSz w:w="12240" w:h="15840"/>
          <w:pgMar w:top="1440" w:right="1440" w:bottom="1440" w:left="1440" w:header="720" w:footer="720" w:gutter="0"/>
          <w:cols w:space="720"/>
        </w:sectPr>
      </w:pPr>
      <w:bookmarkStart w:id="47" w:name="_heading=h.46r0co2" w:colFirst="0" w:colLast="0"/>
      <w:bookmarkEnd w:id="47"/>
    </w:p>
    <w:p w:rsidR="00F55EFE" w:rsidRDefault="00F55EFE" w:rsidP="00F55EFE">
      <w:pPr>
        <w:pStyle w:val="Heading1"/>
        <w:jc w:val="center"/>
        <w:rPr>
          <w:rFonts w:ascii="Times New Roman" w:eastAsia="Times New Roman" w:hAnsi="Times New Roman" w:cs="Times New Roman"/>
          <w:b/>
        </w:rPr>
      </w:pPr>
      <w:r>
        <w:rPr>
          <w:rFonts w:ascii="Times New Roman" w:eastAsia="Times New Roman" w:hAnsi="Times New Roman" w:cs="Times New Roman"/>
          <w:b/>
        </w:rPr>
        <w:lastRenderedPageBreak/>
        <w:t>Site Maps</w:t>
      </w:r>
    </w:p>
    <w:p w:rsidR="00F55EFE" w:rsidRDefault="00F55EFE" w:rsidP="00F55EFE">
      <w:pPr>
        <w:rPr>
          <w:rFonts w:ascii="Times New Roman" w:eastAsia="Times New Roman" w:hAnsi="Times New Roman" w:cs="Times New Roman"/>
        </w:rPr>
      </w:pPr>
    </w:p>
    <w:p w:rsidR="00F55EFE" w:rsidRDefault="00F55EFE" w:rsidP="00F55EFE">
      <w:pPr>
        <w:pStyle w:val="Heading2"/>
        <w:numPr>
          <w:ilvl w:val="0"/>
          <w:numId w:val="41"/>
        </w:numPr>
        <w:rPr>
          <w:rFonts w:ascii="Times New Roman" w:eastAsia="Times New Roman" w:hAnsi="Times New Roman" w:cs="Times New Roman"/>
        </w:rPr>
      </w:pPr>
      <w:bookmarkStart w:id="48" w:name="_heading=h.2lwamvv" w:colFirst="0" w:colLast="0"/>
      <w:bookmarkEnd w:id="48"/>
      <w:r>
        <w:rPr>
          <w:rFonts w:ascii="Times New Roman" w:eastAsia="Times New Roman" w:hAnsi="Times New Roman" w:cs="Times New Roman"/>
        </w:rPr>
        <w:t>User site:</w:t>
      </w:r>
    </w:p>
    <w:p w:rsidR="00F55EFE" w:rsidRDefault="00F55EFE" w:rsidP="00F55EFE">
      <w:pPr>
        <w:rPr>
          <w:rFonts w:ascii="Times New Roman" w:eastAsia="Times New Roman" w:hAnsi="Times New Roman" w:cs="Times New Roman"/>
        </w:rPr>
      </w:pPr>
      <w:r>
        <w:rPr>
          <w:noProof/>
        </w:rPr>
        <w:drawing>
          <wp:anchor distT="0" distB="0" distL="114300" distR="114300" simplePos="0" relativeHeight="251700224" behindDoc="0" locked="0" layoutInCell="1" allowOverlap="1" wp14:anchorId="255B925D" wp14:editId="450ACBD5">
            <wp:simplePos x="0" y="0"/>
            <wp:positionH relativeFrom="column">
              <wp:posOffset>247650</wp:posOffset>
            </wp:positionH>
            <wp:positionV relativeFrom="paragraph">
              <wp:posOffset>195580</wp:posOffset>
            </wp:positionV>
            <wp:extent cx="4362450" cy="2413000"/>
            <wp:effectExtent l="0" t="0" r="0" b="0"/>
            <wp:wrapTopAndBottom/>
            <wp:docPr id="736" name="image32.png"/>
            <wp:cNvGraphicFramePr/>
            <a:graphic xmlns:a="http://schemas.openxmlformats.org/drawingml/2006/main">
              <a:graphicData uri="http://schemas.openxmlformats.org/drawingml/2006/picture">
                <pic:pic xmlns:pic="http://schemas.openxmlformats.org/drawingml/2006/picture">
                  <pic:nvPicPr>
                    <pic:cNvPr id="736" name="image32.png"/>
                    <pic:cNvPicPr preferRelativeResize="0"/>
                  </pic:nvPicPr>
                  <pic:blipFill>
                    <a:blip r:embed="rId74"/>
                    <a:srcRect/>
                    <a:stretch>
                      <a:fillRect/>
                    </a:stretch>
                  </pic:blipFill>
                  <pic:spPr>
                    <a:xfrm>
                      <a:off x="0" y="0"/>
                      <a:ext cx="4362450" cy="2413000"/>
                    </a:xfrm>
                    <a:prstGeom prst="rect">
                      <a:avLst/>
                    </a:prstGeom>
                  </pic:spPr>
                </pic:pic>
              </a:graphicData>
            </a:graphic>
          </wp:anchor>
        </w:drawing>
      </w:r>
    </w:p>
    <w:p w:rsidR="00F55EFE" w:rsidRDefault="00F55EFE" w:rsidP="00F55EFE">
      <w:pPr>
        <w:rPr>
          <w:rFonts w:ascii="Times New Roman" w:eastAsia="Times New Roman" w:hAnsi="Times New Roman" w:cs="Times New Roman"/>
        </w:rPr>
      </w:pPr>
    </w:p>
    <w:p w:rsidR="00F55EFE" w:rsidRDefault="00F55EFE" w:rsidP="00F55EFE">
      <w:pPr>
        <w:pStyle w:val="Heading2"/>
        <w:ind w:left="360"/>
        <w:rPr>
          <w:rFonts w:ascii="Times New Roman" w:eastAsia="Times New Roman" w:hAnsi="Times New Roman" w:cs="Times New Roman"/>
        </w:rPr>
      </w:pPr>
      <w:bookmarkStart w:id="49" w:name="_heading=h.111kx3o" w:colFirst="0" w:colLast="0"/>
      <w:bookmarkEnd w:id="49"/>
      <w:r>
        <w:rPr>
          <w:rFonts w:ascii="Times New Roman" w:eastAsia="Times New Roman" w:hAnsi="Times New Roman" w:cs="Times New Roman"/>
        </w:rPr>
        <w:t>II.   Supplier:</w:t>
      </w:r>
    </w:p>
    <w:p w:rsidR="00F55EFE" w:rsidRPr="00261B64" w:rsidRDefault="00261B64" w:rsidP="00261B64">
      <w:p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701248" behindDoc="0" locked="0" layoutInCell="1" allowOverlap="1" wp14:anchorId="4A3A803F" wp14:editId="4156D0DF">
            <wp:simplePos x="0" y="0"/>
            <wp:positionH relativeFrom="column">
              <wp:posOffset>84969</wp:posOffset>
            </wp:positionH>
            <wp:positionV relativeFrom="paragraph">
              <wp:posOffset>249298</wp:posOffset>
            </wp:positionV>
            <wp:extent cx="5943600" cy="1888490"/>
            <wp:effectExtent l="0" t="0" r="0" b="0"/>
            <wp:wrapTopAndBottom/>
            <wp:docPr id="721" name="image2.png"/>
            <wp:cNvGraphicFramePr/>
            <a:graphic xmlns:a="http://schemas.openxmlformats.org/drawingml/2006/main">
              <a:graphicData uri="http://schemas.openxmlformats.org/drawingml/2006/picture">
                <pic:pic xmlns:pic="http://schemas.openxmlformats.org/drawingml/2006/picture">
                  <pic:nvPicPr>
                    <pic:cNvPr id="721" name="image2.png"/>
                    <pic:cNvPicPr preferRelativeResize="0"/>
                  </pic:nvPicPr>
                  <pic:blipFill>
                    <a:blip r:embed="rId75"/>
                    <a:srcRect/>
                    <a:stretch>
                      <a:fillRect/>
                    </a:stretch>
                  </pic:blipFill>
                  <pic:spPr>
                    <a:xfrm>
                      <a:off x="0" y="0"/>
                      <a:ext cx="5943600" cy="1888490"/>
                    </a:xfrm>
                    <a:prstGeom prst="rect">
                      <a:avLst/>
                    </a:prstGeom>
                  </pic:spPr>
                </pic:pic>
              </a:graphicData>
            </a:graphic>
          </wp:anchor>
        </w:drawing>
      </w:r>
    </w:p>
    <w:p w:rsidR="00F55EFE" w:rsidRDefault="00F55EFE" w:rsidP="00F55EFE">
      <w:pPr>
        <w:pStyle w:val="Heading2"/>
        <w:ind w:left="360"/>
        <w:rPr>
          <w:rFonts w:ascii="Times New Roman" w:eastAsia="Times New Roman" w:hAnsi="Times New Roman" w:cs="Times New Roman"/>
        </w:rPr>
      </w:pPr>
      <w:bookmarkStart w:id="50" w:name="_heading=h.3l18frh" w:colFirst="0" w:colLast="0"/>
      <w:bookmarkEnd w:id="50"/>
      <w:r>
        <w:rPr>
          <w:rFonts w:ascii="Times New Roman" w:eastAsia="Times New Roman" w:hAnsi="Times New Roman" w:cs="Times New Roman"/>
        </w:rPr>
        <w:lastRenderedPageBreak/>
        <w:t xml:space="preserve">III.   Admin: </w:t>
      </w:r>
    </w:p>
    <w:p w:rsidR="00F55EFE" w:rsidRDefault="00F55EFE" w:rsidP="00F55EFE">
      <w:pPr>
        <w:pStyle w:val="Heading2"/>
        <w:ind w:left="360"/>
        <w:rPr>
          <w:rFonts w:ascii="Times New Roman" w:eastAsia="Times New Roman" w:hAnsi="Times New Roman" w:cs="Times New Roman"/>
        </w:rPr>
      </w:pPr>
      <w:bookmarkStart w:id="51" w:name="_heading=h.206ipza" w:colFirst="0" w:colLast="0"/>
      <w:bookmarkEnd w:id="51"/>
      <w:r>
        <w:rPr>
          <w:rFonts w:ascii="Times New Roman" w:eastAsia="Times New Roman" w:hAnsi="Times New Roman" w:cs="Times New Roman"/>
          <w:noProof/>
        </w:rPr>
        <w:drawing>
          <wp:inline distT="0" distB="0" distL="0" distR="0" wp14:anchorId="490031DC" wp14:editId="2785A2F5">
            <wp:extent cx="5943600" cy="2648585"/>
            <wp:effectExtent l="0" t="0" r="0" b="0"/>
            <wp:docPr id="710" name="image21.png"/>
            <wp:cNvGraphicFramePr/>
            <a:graphic xmlns:a="http://schemas.openxmlformats.org/drawingml/2006/main">
              <a:graphicData uri="http://schemas.openxmlformats.org/drawingml/2006/picture">
                <pic:pic xmlns:pic="http://schemas.openxmlformats.org/drawingml/2006/picture">
                  <pic:nvPicPr>
                    <pic:cNvPr id="710" name="image21.png"/>
                    <pic:cNvPicPr preferRelativeResize="0"/>
                  </pic:nvPicPr>
                  <pic:blipFill>
                    <a:blip r:embed="rId76"/>
                    <a:srcRect/>
                    <a:stretch>
                      <a:fillRect/>
                    </a:stretch>
                  </pic:blipFill>
                  <pic:spPr>
                    <a:xfrm>
                      <a:off x="0" y="0"/>
                      <a:ext cx="5943600" cy="2648585"/>
                    </a:xfrm>
                    <a:prstGeom prst="rect">
                      <a:avLst/>
                    </a:prstGeom>
                  </pic:spPr>
                </pic:pic>
              </a:graphicData>
            </a:graphic>
          </wp:inline>
        </w:drawing>
      </w:r>
    </w:p>
    <w:p w:rsidR="00F55EFE" w:rsidRDefault="00F55EFE">
      <w:pPr>
        <w:pStyle w:val="Heading1"/>
        <w:jc w:val="center"/>
        <w:rPr>
          <w:rFonts w:ascii="Times New Roman" w:eastAsia="Times New Roman" w:hAnsi="Times New Roman" w:cs="Times New Roman"/>
          <w:b/>
        </w:rPr>
      </w:pPr>
    </w:p>
    <w:p w:rsidR="00F55EFE" w:rsidRDefault="00F55EFE">
      <w:pPr>
        <w:pStyle w:val="Heading1"/>
        <w:jc w:val="center"/>
        <w:rPr>
          <w:rFonts w:ascii="Times New Roman" w:eastAsia="Times New Roman" w:hAnsi="Times New Roman" w:cs="Times New Roman"/>
          <w:b/>
        </w:rPr>
      </w:pPr>
    </w:p>
    <w:p w:rsidR="00CF3350" w:rsidRDefault="0064499D">
      <w:pPr>
        <w:pStyle w:val="Heading1"/>
        <w:jc w:val="center"/>
        <w:rPr>
          <w:rFonts w:ascii="Times New Roman" w:eastAsia="Times New Roman" w:hAnsi="Times New Roman" w:cs="Times New Roman"/>
          <w:b/>
        </w:rPr>
      </w:pPr>
      <w:r>
        <w:rPr>
          <w:rFonts w:ascii="Times New Roman" w:eastAsia="Times New Roman" w:hAnsi="Times New Roman" w:cs="Times New Roman"/>
          <w:b/>
        </w:rPr>
        <w:t>TASK SHEET REVIEW 2</w:t>
      </w:r>
    </w:p>
    <w:p w:rsidR="00CF3350" w:rsidRDefault="00CF3350">
      <w:pPr>
        <w:rPr>
          <w:rFonts w:ascii="Times New Roman" w:eastAsia="Times New Roman" w:hAnsi="Times New Roman" w:cs="Times New Roman"/>
        </w:rPr>
      </w:pPr>
    </w:p>
    <w:tbl>
      <w:tblPr>
        <w:tblStyle w:val="39"/>
        <w:tblW w:w="1026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250"/>
        <w:gridCol w:w="1080"/>
        <w:gridCol w:w="1170"/>
        <w:gridCol w:w="1260"/>
        <w:gridCol w:w="990"/>
        <w:gridCol w:w="1440"/>
        <w:gridCol w:w="1260"/>
      </w:tblGrid>
      <w:tr w:rsidR="00CF3350">
        <w:tc>
          <w:tcPr>
            <w:tcW w:w="3060" w:type="dxa"/>
            <w:gridSpan w:val="2"/>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Project Ref. No.:</w:t>
            </w:r>
          </w:p>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TRAVEL </w:t>
            </w:r>
            <w:proofErr w:type="spellStart"/>
            <w:r>
              <w:rPr>
                <w:rFonts w:ascii="Times New Roman" w:eastAsia="Times New Roman" w:hAnsi="Times New Roman" w:cs="Times New Roman"/>
                <w:b/>
                <w:color w:val="000000"/>
                <w:sz w:val="20"/>
                <w:szCs w:val="20"/>
              </w:rPr>
              <w:t>ToVN</w:t>
            </w:r>
            <w:proofErr w:type="spellEnd"/>
          </w:p>
        </w:tc>
        <w:tc>
          <w:tcPr>
            <w:tcW w:w="1080" w:type="dxa"/>
            <w:vMerge w:val="restart"/>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Project Title:</w:t>
            </w:r>
          </w:p>
        </w:tc>
        <w:tc>
          <w:tcPr>
            <w:tcW w:w="1170" w:type="dxa"/>
            <w:vMerge w:val="restart"/>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Activity Plan Prepared By:</w:t>
            </w:r>
          </w:p>
        </w:tc>
        <w:tc>
          <w:tcPr>
            <w:tcW w:w="4950" w:type="dxa"/>
            <w:gridSpan w:val="4"/>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Date of Preparation of Activity Plan:</w:t>
            </w:r>
          </w:p>
        </w:tc>
      </w:tr>
      <w:tr w:rsidR="00CF3350">
        <w:tc>
          <w:tcPr>
            <w:tcW w:w="81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Sr.No</w:t>
            </w:r>
            <w:proofErr w:type="spellEnd"/>
            <w:r>
              <w:rPr>
                <w:rFonts w:ascii="Times New Roman" w:eastAsia="Times New Roman" w:hAnsi="Times New Roman" w:cs="Times New Roman"/>
                <w:b/>
                <w:color w:val="000000"/>
                <w:sz w:val="20"/>
                <w:szCs w:val="20"/>
              </w:rPr>
              <w:t>.</w:t>
            </w:r>
          </w:p>
        </w:tc>
        <w:tc>
          <w:tcPr>
            <w:tcW w:w="225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Task</w:t>
            </w:r>
          </w:p>
        </w:tc>
        <w:tc>
          <w:tcPr>
            <w:tcW w:w="1080" w:type="dxa"/>
            <w:vMerge/>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0"/>
                <w:szCs w:val="20"/>
              </w:rPr>
            </w:pPr>
          </w:p>
        </w:tc>
        <w:tc>
          <w:tcPr>
            <w:tcW w:w="1170" w:type="dxa"/>
            <w:vMerge/>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0"/>
                <w:szCs w:val="20"/>
              </w:rPr>
            </w:pPr>
          </w:p>
        </w:tc>
        <w:tc>
          <w:tcPr>
            <w:tcW w:w="126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Actual Start Date</w:t>
            </w:r>
          </w:p>
        </w:tc>
        <w:tc>
          <w:tcPr>
            <w:tcW w:w="99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Actual Days</w:t>
            </w:r>
          </w:p>
        </w:tc>
        <w:tc>
          <w:tcPr>
            <w:tcW w:w="144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Team Mate Names</w:t>
            </w:r>
          </w:p>
        </w:tc>
        <w:tc>
          <w:tcPr>
            <w:tcW w:w="126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Status</w:t>
            </w:r>
          </w:p>
        </w:tc>
      </w:tr>
      <w:tr w:rsidR="00CF3350">
        <w:trPr>
          <w:trHeight w:val="1043"/>
        </w:trPr>
        <w:tc>
          <w:tcPr>
            <w:tcW w:w="81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225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DFD (Data Flow Diagram)</w:t>
            </w:r>
          </w:p>
        </w:tc>
        <w:tc>
          <w:tcPr>
            <w:tcW w:w="1080" w:type="dxa"/>
            <w:vMerge w:val="restart"/>
            <w:vAlign w:val="center"/>
          </w:tcPr>
          <w:p w:rsidR="00CF3350" w:rsidRDefault="00FC0C1F">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b/>
                <w:color w:val="000000"/>
                <w:sz w:val="20"/>
                <w:szCs w:val="20"/>
              </w:rPr>
              <w:t>travelola</w:t>
            </w:r>
            <w:proofErr w:type="spellEnd"/>
          </w:p>
        </w:tc>
        <w:tc>
          <w:tcPr>
            <w:tcW w:w="1170" w:type="dxa"/>
            <w:vMerge w:val="restart"/>
            <w:vAlign w:val="center"/>
          </w:tcPr>
          <w:p w:rsidR="00CF3350" w:rsidRDefault="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Nguyen Ngoc Hung</w:t>
            </w:r>
          </w:p>
        </w:tc>
        <w:tc>
          <w:tcPr>
            <w:tcW w:w="1260" w:type="dxa"/>
            <w:vAlign w:val="center"/>
          </w:tcPr>
          <w:p w:rsidR="00CF3350" w:rsidRDefault="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17/06/2022</w:t>
            </w:r>
          </w:p>
        </w:tc>
        <w:tc>
          <w:tcPr>
            <w:tcW w:w="99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440" w:type="dxa"/>
            <w:vAlign w:val="center"/>
          </w:tcPr>
          <w:p w:rsidR="00CF3350" w:rsidRDefault="007006F5">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Nguyen The Long</w:t>
            </w:r>
          </w:p>
        </w:tc>
        <w:tc>
          <w:tcPr>
            <w:tcW w:w="126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tc>
      </w:tr>
      <w:tr w:rsidR="00E0716D">
        <w:trPr>
          <w:trHeight w:val="845"/>
        </w:trPr>
        <w:tc>
          <w:tcPr>
            <w:tcW w:w="81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225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Flowcharts</w:t>
            </w:r>
          </w:p>
        </w:tc>
        <w:tc>
          <w:tcPr>
            <w:tcW w:w="1080" w:type="dxa"/>
            <w:vMerge/>
            <w:vAlign w:val="center"/>
          </w:tcPr>
          <w:p w:rsidR="00E0716D" w:rsidRDefault="00E0716D" w:rsidP="00E0716D">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170" w:type="dxa"/>
            <w:vMerge/>
            <w:vAlign w:val="center"/>
          </w:tcPr>
          <w:p w:rsidR="00E0716D" w:rsidRDefault="00E0716D" w:rsidP="00E0716D">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26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17/06/2022</w:t>
            </w:r>
          </w:p>
        </w:tc>
        <w:tc>
          <w:tcPr>
            <w:tcW w:w="99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44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Phung </w:t>
            </w:r>
            <w:proofErr w:type="spellStart"/>
            <w:r>
              <w:rPr>
                <w:rFonts w:ascii="Times New Roman" w:eastAsia="Times New Roman" w:hAnsi="Times New Roman" w:cs="Times New Roman"/>
                <w:color w:val="000000"/>
                <w:sz w:val="20"/>
                <w:szCs w:val="20"/>
              </w:rPr>
              <w:t>Hoai</w:t>
            </w:r>
            <w:proofErr w:type="spellEnd"/>
            <w:r>
              <w:rPr>
                <w:rFonts w:ascii="Times New Roman" w:eastAsia="Times New Roman" w:hAnsi="Times New Roman" w:cs="Times New Roman"/>
                <w:color w:val="000000"/>
                <w:sz w:val="20"/>
                <w:szCs w:val="20"/>
              </w:rPr>
              <w:t xml:space="preserve"> Bao</w:t>
            </w:r>
          </w:p>
        </w:tc>
        <w:tc>
          <w:tcPr>
            <w:tcW w:w="126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tc>
      </w:tr>
      <w:tr w:rsidR="00E0716D">
        <w:trPr>
          <w:trHeight w:val="917"/>
        </w:trPr>
        <w:tc>
          <w:tcPr>
            <w:tcW w:w="81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225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ERD (Entity Relationship Diagram)</w:t>
            </w:r>
          </w:p>
        </w:tc>
        <w:tc>
          <w:tcPr>
            <w:tcW w:w="1080" w:type="dxa"/>
            <w:vMerge/>
            <w:vAlign w:val="center"/>
          </w:tcPr>
          <w:p w:rsidR="00E0716D" w:rsidRDefault="00E0716D" w:rsidP="00E0716D">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170" w:type="dxa"/>
            <w:vMerge/>
            <w:vAlign w:val="center"/>
          </w:tcPr>
          <w:p w:rsidR="00E0716D" w:rsidRDefault="00E0716D" w:rsidP="00E0716D">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26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17/06/2022</w:t>
            </w:r>
          </w:p>
        </w:tc>
        <w:tc>
          <w:tcPr>
            <w:tcW w:w="99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440" w:type="dxa"/>
            <w:vAlign w:val="center"/>
          </w:tcPr>
          <w:p w:rsidR="00E0716D" w:rsidRDefault="007006F5"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Nguyen Ngoc Hung</w:t>
            </w:r>
          </w:p>
        </w:tc>
        <w:tc>
          <w:tcPr>
            <w:tcW w:w="126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tc>
      </w:tr>
      <w:tr w:rsidR="00E0716D">
        <w:trPr>
          <w:trHeight w:val="782"/>
        </w:trPr>
        <w:tc>
          <w:tcPr>
            <w:tcW w:w="81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225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Table Design</w:t>
            </w:r>
          </w:p>
        </w:tc>
        <w:tc>
          <w:tcPr>
            <w:tcW w:w="1080" w:type="dxa"/>
            <w:vMerge/>
            <w:vAlign w:val="center"/>
          </w:tcPr>
          <w:p w:rsidR="00E0716D" w:rsidRDefault="00E0716D" w:rsidP="00E0716D">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170" w:type="dxa"/>
            <w:vMerge/>
            <w:vAlign w:val="center"/>
          </w:tcPr>
          <w:p w:rsidR="00E0716D" w:rsidRDefault="00E0716D" w:rsidP="00E0716D">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26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17/06/2022</w:t>
            </w:r>
          </w:p>
        </w:tc>
        <w:tc>
          <w:tcPr>
            <w:tcW w:w="99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44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Pham Van Nguyen</w:t>
            </w:r>
          </w:p>
        </w:tc>
        <w:tc>
          <w:tcPr>
            <w:tcW w:w="126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tc>
      </w:tr>
    </w:tbl>
    <w:p w:rsidR="00CF3350" w:rsidRDefault="00CF3350">
      <w:pPr>
        <w:rPr>
          <w:rFonts w:ascii="Times New Roman" w:eastAsia="Times New Roman" w:hAnsi="Times New Roman" w:cs="Times New Roman"/>
        </w:rPr>
      </w:pPr>
    </w:p>
    <w:p w:rsidR="00F55EFE" w:rsidRDefault="00F55EFE">
      <w:pPr>
        <w:rPr>
          <w:rFonts w:ascii="Times New Roman" w:eastAsia="Times New Roman" w:hAnsi="Times New Roman" w:cs="Times New Roman"/>
        </w:rPr>
      </w:pPr>
    </w:p>
    <w:tbl>
      <w:tblPr>
        <w:tblStyle w:val="38"/>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841"/>
      </w:tblGrid>
      <w:tr w:rsidR="00CF3350">
        <w:trPr>
          <w:jc w:val="center"/>
        </w:trPr>
        <w:tc>
          <w:tcPr>
            <w:tcW w:w="9350" w:type="dxa"/>
            <w:gridSpan w:val="2"/>
          </w:tcPr>
          <w:p w:rsidR="00CF3350" w:rsidRDefault="0064499D">
            <w:pPr>
              <w:tabs>
                <w:tab w:val="right" w:pos="8385"/>
              </w:tabs>
              <w:rPr>
                <w:rFonts w:ascii="Times New Roman" w:eastAsia="Times New Roman" w:hAnsi="Times New Roman" w:cs="Times New Roman"/>
                <w:b/>
              </w:rPr>
            </w:pPr>
            <w:r>
              <w:rPr>
                <w:rFonts w:ascii="Times New Roman" w:eastAsia="Times New Roman" w:hAnsi="Times New Roman" w:cs="Times New Roman"/>
                <w:b/>
              </w:rPr>
              <w:lastRenderedPageBreak/>
              <w:t xml:space="preserve">Date: </w:t>
            </w:r>
            <w:r w:rsidR="0055205A">
              <w:rPr>
                <w:rFonts w:ascii="Times New Roman" w:eastAsia="Times New Roman" w:hAnsi="Times New Roman" w:cs="Times New Roman"/>
                <w:b/>
                <w:sz w:val="20"/>
                <w:szCs w:val="20"/>
              </w:rPr>
              <w:t>17</w:t>
            </w:r>
            <w:r w:rsidR="00F55EFE">
              <w:rPr>
                <w:rFonts w:ascii="Times New Roman" w:eastAsia="Times New Roman" w:hAnsi="Times New Roman" w:cs="Times New Roman"/>
                <w:b/>
                <w:sz w:val="20"/>
                <w:szCs w:val="20"/>
              </w:rPr>
              <w:t>/0</w:t>
            </w:r>
            <w:r w:rsidR="0079429A">
              <w:rPr>
                <w:rFonts w:ascii="Times New Roman" w:eastAsia="Times New Roman" w:hAnsi="Times New Roman" w:cs="Times New Roman"/>
                <w:b/>
                <w:sz w:val="20"/>
                <w:szCs w:val="20"/>
              </w:rPr>
              <w:t>6</w:t>
            </w:r>
            <w:r w:rsidR="00F55EFE">
              <w:rPr>
                <w:rFonts w:ascii="Times New Roman" w:eastAsia="Times New Roman" w:hAnsi="Times New Roman" w:cs="Times New Roman"/>
                <w:b/>
                <w:sz w:val="20"/>
                <w:szCs w:val="20"/>
              </w:rPr>
              <w:t>/2022</w:t>
            </w:r>
          </w:p>
        </w:tc>
      </w:tr>
      <w:tr w:rsidR="00CF3350">
        <w:trPr>
          <w:jc w:val="center"/>
        </w:trPr>
        <w:tc>
          <w:tcPr>
            <w:tcW w:w="4509" w:type="dxa"/>
          </w:tcPr>
          <w:p w:rsidR="00CF3350" w:rsidRDefault="0064499D">
            <w:pPr>
              <w:tabs>
                <w:tab w:val="right" w:pos="8385"/>
              </w:tabs>
              <w:jc w:val="center"/>
              <w:rPr>
                <w:rFonts w:ascii="Times New Roman" w:eastAsia="Times New Roman" w:hAnsi="Times New Roman" w:cs="Times New Roman"/>
              </w:rPr>
            </w:pPr>
            <w:r>
              <w:rPr>
                <w:rFonts w:ascii="Times New Roman" w:eastAsia="Times New Roman" w:hAnsi="Times New Roman" w:cs="Times New Roman"/>
              </w:rPr>
              <w:t>Signature of Instructor:</w:t>
            </w:r>
          </w:p>
          <w:p w:rsidR="00CF3350" w:rsidRDefault="00CF3350">
            <w:pPr>
              <w:tabs>
                <w:tab w:val="right" w:pos="8385"/>
              </w:tabs>
              <w:rPr>
                <w:rFonts w:ascii="Times New Roman" w:eastAsia="Times New Roman" w:hAnsi="Times New Roman" w:cs="Times New Roman"/>
              </w:rPr>
            </w:pPr>
          </w:p>
          <w:p w:rsidR="00CF3350" w:rsidRDefault="00CF3350">
            <w:pPr>
              <w:tabs>
                <w:tab w:val="right" w:pos="8385"/>
              </w:tabs>
              <w:rPr>
                <w:rFonts w:ascii="Times New Roman" w:eastAsia="Times New Roman" w:hAnsi="Times New Roman" w:cs="Times New Roman"/>
              </w:rPr>
            </w:pPr>
          </w:p>
          <w:p w:rsidR="00CF3350" w:rsidRDefault="00CF3350">
            <w:pPr>
              <w:tabs>
                <w:tab w:val="right" w:pos="8385"/>
              </w:tabs>
              <w:rPr>
                <w:rFonts w:ascii="Times New Roman" w:eastAsia="Times New Roman" w:hAnsi="Times New Roman" w:cs="Times New Roman"/>
              </w:rPr>
            </w:pPr>
          </w:p>
          <w:p w:rsidR="00CF3350" w:rsidRDefault="00CF3350">
            <w:pPr>
              <w:tabs>
                <w:tab w:val="right" w:pos="8385"/>
              </w:tabs>
              <w:rPr>
                <w:rFonts w:ascii="Times New Roman" w:eastAsia="Times New Roman" w:hAnsi="Times New Roman" w:cs="Times New Roman"/>
              </w:rPr>
            </w:pPr>
          </w:p>
          <w:p w:rsidR="00CF3350" w:rsidRDefault="00CF3350">
            <w:pPr>
              <w:tabs>
                <w:tab w:val="right" w:pos="8385"/>
              </w:tabs>
              <w:rPr>
                <w:rFonts w:ascii="Times New Roman" w:eastAsia="Times New Roman" w:hAnsi="Times New Roman" w:cs="Times New Roman"/>
              </w:rPr>
            </w:pPr>
          </w:p>
          <w:p w:rsidR="00CF3350" w:rsidRDefault="0064499D">
            <w:pPr>
              <w:tabs>
                <w:tab w:val="right" w:pos="8385"/>
              </w:tabs>
              <w:jc w:val="center"/>
              <w:rPr>
                <w:rFonts w:ascii="Times New Roman" w:eastAsia="Times New Roman" w:hAnsi="Times New Roman" w:cs="Times New Roman"/>
                <w:b/>
              </w:rPr>
            </w:pPr>
            <w:r>
              <w:rPr>
                <w:rFonts w:ascii="Times New Roman" w:eastAsia="Times New Roman" w:hAnsi="Times New Roman" w:cs="Times New Roman"/>
                <w:b/>
              </w:rPr>
              <w:t>MR. NGO PHUOC NGUYEN</w:t>
            </w:r>
          </w:p>
        </w:tc>
        <w:tc>
          <w:tcPr>
            <w:tcW w:w="4841" w:type="dxa"/>
          </w:tcPr>
          <w:p w:rsidR="00CF3350" w:rsidRDefault="0064499D">
            <w:pPr>
              <w:tabs>
                <w:tab w:val="right" w:pos="8385"/>
              </w:tabs>
              <w:jc w:val="center"/>
              <w:rPr>
                <w:rFonts w:ascii="Times New Roman" w:eastAsia="Times New Roman" w:hAnsi="Times New Roman" w:cs="Times New Roman"/>
              </w:rPr>
            </w:pPr>
            <w:r>
              <w:rPr>
                <w:rFonts w:ascii="Times New Roman" w:eastAsia="Times New Roman" w:hAnsi="Times New Roman" w:cs="Times New Roman"/>
              </w:rPr>
              <w:t>Signature of Team Leader:</w:t>
            </w:r>
          </w:p>
          <w:p w:rsidR="00CF3350" w:rsidRDefault="00CF3350">
            <w:pPr>
              <w:tabs>
                <w:tab w:val="right" w:pos="8385"/>
              </w:tabs>
              <w:rPr>
                <w:rFonts w:ascii="Times New Roman" w:eastAsia="Times New Roman" w:hAnsi="Times New Roman" w:cs="Times New Roman"/>
              </w:rPr>
            </w:pPr>
          </w:p>
          <w:p w:rsidR="00CF3350" w:rsidRDefault="00CF3350">
            <w:pPr>
              <w:tabs>
                <w:tab w:val="right" w:pos="8385"/>
              </w:tabs>
              <w:rPr>
                <w:rFonts w:ascii="Times New Roman" w:eastAsia="Times New Roman" w:hAnsi="Times New Roman" w:cs="Times New Roman"/>
              </w:rPr>
            </w:pPr>
          </w:p>
          <w:p w:rsidR="00CF3350" w:rsidRDefault="00CF3350">
            <w:pPr>
              <w:tabs>
                <w:tab w:val="right" w:pos="8385"/>
              </w:tabs>
              <w:rPr>
                <w:rFonts w:ascii="Times New Roman" w:eastAsia="Times New Roman" w:hAnsi="Times New Roman" w:cs="Times New Roman"/>
              </w:rPr>
            </w:pPr>
          </w:p>
          <w:p w:rsidR="00CF3350" w:rsidRDefault="00CF3350">
            <w:pPr>
              <w:tabs>
                <w:tab w:val="right" w:pos="8385"/>
              </w:tabs>
              <w:rPr>
                <w:rFonts w:ascii="Times New Roman" w:eastAsia="Times New Roman" w:hAnsi="Times New Roman" w:cs="Times New Roman"/>
              </w:rPr>
            </w:pPr>
          </w:p>
          <w:p w:rsidR="00CF3350" w:rsidRDefault="00CF3350">
            <w:pPr>
              <w:tabs>
                <w:tab w:val="right" w:pos="8385"/>
              </w:tabs>
              <w:rPr>
                <w:rFonts w:ascii="Times New Roman" w:eastAsia="Times New Roman" w:hAnsi="Times New Roman" w:cs="Times New Roman"/>
              </w:rPr>
            </w:pPr>
          </w:p>
          <w:p w:rsidR="00CF3350" w:rsidRDefault="00024E90">
            <w:pPr>
              <w:tabs>
                <w:tab w:val="right" w:pos="8385"/>
              </w:tabs>
              <w:jc w:val="center"/>
              <w:rPr>
                <w:rFonts w:ascii="Times New Roman" w:eastAsia="Times New Roman" w:hAnsi="Times New Roman" w:cs="Times New Roman"/>
                <w:b/>
              </w:rPr>
            </w:pPr>
            <w:r>
              <w:rPr>
                <w:rFonts w:ascii="Times New Roman" w:eastAsia="Times New Roman" w:hAnsi="Times New Roman" w:cs="Times New Roman"/>
                <w:b/>
              </w:rPr>
              <w:t>Nguyen Ngoc Hung</w:t>
            </w:r>
          </w:p>
        </w:tc>
      </w:tr>
    </w:tbl>
    <w:p w:rsidR="00CF3350" w:rsidRDefault="00CF3350">
      <w:pPr>
        <w:rPr>
          <w:rFonts w:ascii="Times New Roman" w:eastAsia="Times New Roman" w:hAnsi="Times New Roman" w:cs="Times New Roman"/>
        </w:rPr>
        <w:sectPr w:rsidR="00CF3350">
          <w:headerReference w:type="default" r:id="rId77"/>
          <w:footerReference w:type="default" r:id="rId78"/>
          <w:pgSz w:w="12240" w:h="15840"/>
          <w:pgMar w:top="1440" w:right="1440" w:bottom="1440" w:left="1440" w:header="720" w:footer="720" w:gutter="0"/>
          <w:cols w:space="720"/>
        </w:sectPr>
      </w:pPr>
    </w:p>
    <w:p w:rsidR="00CF3350" w:rsidRDefault="00CF3350">
      <w:pPr>
        <w:rPr>
          <w:rFonts w:ascii="Times New Roman" w:eastAsia="Times New Roman" w:hAnsi="Times New Roman" w:cs="Times New Roman"/>
        </w:rPr>
      </w:pPr>
    </w:p>
    <w:sectPr w:rsidR="00CF3350">
      <w:headerReference w:type="default" r:id="rId79"/>
      <w:footerReference w:type="default" r:id="rId8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581F" w:rsidRDefault="00C8581F">
      <w:pPr>
        <w:spacing w:after="0" w:line="240" w:lineRule="auto"/>
      </w:pPr>
      <w:r>
        <w:separator/>
      </w:r>
    </w:p>
  </w:endnote>
  <w:endnote w:type="continuationSeparator" w:id="0">
    <w:p w:rsidR="00C8581F" w:rsidRDefault="00C8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BoldMT">
    <w:altName w:val="Times New Roman"/>
    <w:panose1 w:val="020B0604020202020204"/>
    <w:charset w:val="00"/>
    <w:family w:val="auto"/>
    <w:pitch w:val="default"/>
  </w:font>
  <w:font w:name="TimesNewRomanPSMT">
    <w:altName w:val="Times New Roman"/>
    <w:panose1 w:val="020B0604020202020204"/>
    <w:charset w:val="00"/>
    <w:family w:val="auto"/>
    <w:pitch w:val="default"/>
  </w:font>
  <w:font w:name="Times New Roman Bold">
    <w:altName w:val="Times New Roman"/>
    <w:panose1 w:val="020B0604020202020204"/>
    <w:charset w:val="00"/>
    <w:family w:val="auto"/>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Pr="0064499D" w:rsidRDefault="00CE2506" w:rsidP="0064499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jc w:val="center"/>
      <w:rPr>
        <w:color w:val="000000"/>
      </w:rPr>
    </w:pPr>
  </w:p>
  <w:p w:rsidR="00CE2506" w:rsidRDefault="00CE2506">
    <w:pPr>
      <w:pBdr>
        <w:top w:val="nil"/>
        <w:left w:val="nil"/>
        <w:bottom w:val="nil"/>
        <w:right w:val="nil"/>
        <w:between w:val="nil"/>
      </w:pBdr>
      <w:tabs>
        <w:tab w:val="center" w:pos="4680"/>
        <w:tab w:val="right" w:pos="9360"/>
      </w:tabs>
      <w:spacing w:after="0" w:line="240" w:lineRule="auto"/>
      <w:rPr>
        <w:color w:val="00000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rPr>
        <w:color w:val="00000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tabs>
        <w:tab w:val="center" w:pos="4680"/>
        <w:tab w:val="right" w:pos="9360"/>
      </w:tabs>
      <w:spacing w:after="0" w:line="240" w:lineRule="auto"/>
      <w:jc w:val="center"/>
      <w:rPr>
        <w:color w:val="00000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jc w:val="center"/>
      <w:rPr>
        <w:color w:val="00000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jc w:val="center"/>
      <w:rPr>
        <w:color w:val="000000"/>
      </w:rPr>
    </w:pPr>
  </w:p>
  <w:p w:rsidR="00CE2506" w:rsidRDefault="00CE250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jc w:val="center"/>
      <w:rPr>
        <w:color w:val="000000"/>
      </w:rPr>
    </w:pPr>
  </w:p>
  <w:p w:rsidR="00CE2506" w:rsidRDefault="00CE2506">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jc w:val="center"/>
      <w:rPr>
        <w:color w:val="000000"/>
      </w:rPr>
    </w:pPr>
  </w:p>
  <w:p w:rsidR="00CE2506" w:rsidRDefault="00CE2506">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jc w:val="center"/>
      <w:rPr>
        <w:color w:val="000000"/>
      </w:rPr>
    </w:pPr>
  </w:p>
  <w:p w:rsidR="00CE2506" w:rsidRDefault="00CE2506">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jc w:val="center"/>
      <w:rPr>
        <w:color w:val="000000"/>
      </w:rPr>
    </w:pPr>
  </w:p>
  <w:p w:rsidR="00CE2506" w:rsidRDefault="00CE2506">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581F" w:rsidRDefault="00C8581F">
      <w:pPr>
        <w:spacing w:after="0" w:line="240" w:lineRule="auto"/>
      </w:pPr>
      <w:r>
        <w:separator/>
      </w:r>
    </w:p>
  </w:footnote>
  <w:footnote w:type="continuationSeparator" w:id="0">
    <w:p w:rsidR="00C8581F" w:rsidRDefault="00C858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 w:val="left" w:pos="1350"/>
      </w:tabs>
      <w:spacing w:after="0" w:line="240" w:lineRule="auto"/>
      <w:rPr>
        <w:color w:val="000000"/>
      </w:rPr>
    </w:pPr>
    <w:r>
      <w:rPr>
        <w:color w:val="000000"/>
      </w:rPr>
      <w:tab/>
    </w:r>
  </w:p>
  <w:p w:rsidR="00CE2506" w:rsidRDefault="00CE2506">
    <w:pPr>
      <w:pBdr>
        <w:top w:val="nil"/>
        <w:left w:val="nil"/>
        <w:bottom w:val="nil"/>
        <w:right w:val="nil"/>
        <w:between w:val="nil"/>
      </w:pBdr>
      <w:tabs>
        <w:tab w:val="center" w:pos="4680"/>
        <w:tab w:val="right" w:pos="9360"/>
        <w:tab w:val="left" w:pos="1350"/>
      </w:tabs>
      <w:spacing w:after="0"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widowControl w:val="0"/>
      <w:pBdr>
        <w:top w:val="nil"/>
        <w:left w:val="nil"/>
        <w:bottom w:val="nil"/>
        <w:right w:val="nil"/>
        <w:between w:val="nil"/>
      </w:pBdr>
      <w:spacing w:after="0" w:line="276" w:lineRule="auto"/>
      <w:rPr>
        <w:color w:val="000000"/>
      </w:rPr>
    </w:pPr>
  </w:p>
  <w:p w:rsidR="00CE2506" w:rsidRDefault="00CE2506">
    <w:pPr>
      <w:pBdr>
        <w:top w:val="nil"/>
        <w:left w:val="nil"/>
        <w:bottom w:val="nil"/>
        <w:right w:val="nil"/>
        <w:between w:val="nil"/>
      </w:pBdr>
      <w:tabs>
        <w:tab w:val="center" w:pos="4680"/>
        <w:tab w:val="right" w:pos="9360"/>
      </w:tabs>
      <w:spacing w:after="0" w:line="240" w:lineRule="auto"/>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rPr>
        <w:color w:val="00000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rPr>
        <w:color w:val="00000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Pr="002E2403" w:rsidRDefault="00CE2506" w:rsidP="002E240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rPr>
        <w:color w:val="00000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Pr="00FC5849" w:rsidRDefault="00CE2506" w:rsidP="00FC584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Pr="00F55EFE" w:rsidRDefault="00CE2506" w:rsidP="00F55EFE">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Pr="000E2DA4" w:rsidRDefault="00CE2506" w:rsidP="000E2D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 w:val="left" w:pos="1350"/>
      </w:tabs>
      <w:spacing w:after="0" w:line="240" w:lineRule="auto"/>
      <w:rPr>
        <w:color w:val="000000"/>
      </w:rPr>
    </w:pPr>
    <w:r>
      <w:rPr>
        <w:color w:val="000000"/>
      </w:rPr>
      <w:tab/>
    </w:r>
  </w:p>
  <w:p w:rsidR="00CE2506" w:rsidRDefault="00CE2506">
    <w:pPr>
      <w:pBdr>
        <w:top w:val="nil"/>
        <w:left w:val="nil"/>
        <w:bottom w:val="nil"/>
        <w:right w:val="nil"/>
        <w:between w:val="nil"/>
      </w:pBdr>
      <w:tabs>
        <w:tab w:val="center" w:pos="4680"/>
        <w:tab w:val="right" w:pos="9360"/>
        <w:tab w:val="left" w:pos="135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Pr="0064499D" w:rsidRDefault="00CE2506" w:rsidP="0064499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widowControl w:val="0"/>
      <w:pBdr>
        <w:top w:val="nil"/>
        <w:left w:val="nil"/>
        <w:bottom w:val="nil"/>
        <w:right w:val="nil"/>
        <w:between w:val="nil"/>
      </w:pBdr>
      <w:spacing w:after="0" w:line="276" w:lineRule="auto"/>
      <w:rPr>
        <w:color w:val="000000"/>
      </w:rPr>
    </w:pPr>
  </w:p>
  <w:p w:rsidR="00CE2506" w:rsidRDefault="00CE2506">
    <w:pPr>
      <w:pBdr>
        <w:top w:val="nil"/>
        <w:left w:val="nil"/>
        <w:bottom w:val="nil"/>
        <w:right w:val="nil"/>
        <w:between w:val="nil"/>
      </w:pBdr>
      <w:tabs>
        <w:tab w:val="center" w:pos="4680"/>
        <w:tab w:val="right" w:pos="9360"/>
      </w:tabs>
      <w:spacing w:after="0"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506" w:rsidRDefault="00CE250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39341B"/>
    <w:multiLevelType w:val="multilevel"/>
    <w:tmpl w:val="9239341B"/>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9C8AC8EF"/>
    <w:multiLevelType w:val="multilevel"/>
    <w:tmpl w:val="9C8AC8EF"/>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B5E306ED"/>
    <w:multiLevelType w:val="multilevel"/>
    <w:tmpl w:val="B5E306ED"/>
    <w:lvl w:ilvl="0">
      <w:start w:val="1"/>
      <w:numFmt w:val="decimal"/>
      <w:lvlText w:val="%1."/>
      <w:lvlJc w:val="left"/>
      <w:pPr>
        <w:ind w:left="252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 w15:restartNumberingAfterBreak="0">
    <w:nsid w:val="BF205925"/>
    <w:multiLevelType w:val="multilevel"/>
    <w:tmpl w:val="BF205925"/>
    <w:lvl w:ilvl="0">
      <w:start w:val="1"/>
      <w:numFmt w:val="decimal"/>
      <w:lvlText w:val="%1."/>
      <w:lvlJc w:val="left"/>
      <w:pPr>
        <w:ind w:left="252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4" w15:restartNumberingAfterBreak="0">
    <w:nsid w:val="C8879AEF"/>
    <w:multiLevelType w:val="multilevel"/>
    <w:tmpl w:val="C8879AEF"/>
    <w:lvl w:ilvl="0">
      <w:start w:val="1"/>
      <w:numFmt w:val="bullet"/>
      <w:lvlText w:val="▪"/>
      <w:lvlJc w:val="left"/>
      <w:pPr>
        <w:ind w:left="2070" w:hanging="360"/>
      </w:pPr>
      <w:rPr>
        <w:rFonts w:ascii="Noto Sans Symbols" w:eastAsia="Noto Sans Symbols" w:hAnsi="Noto Sans Symbols" w:cs="Noto Sans Symbols"/>
      </w:rPr>
    </w:lvl>
    <w:lvl w:ilvl="1">
      <w:start w:val="1"/>
      <w:numFmt w:val="bullet"/>
      <w:lvlText w:val="o"/>
      <w:lvlJc w:val="left"/>
      <w:pPr>
        <w:ind w:left="2790" w:hanging="360"/>
      </w:pPr>
      <w:rPr>
        <w:rFonts w:ascii="Courier New" w:eastAsia="Courier New" w:hAnsi="Courier New" w:cs="Courier New"/>
      </w:rPr>
    </w:lvl>
    <w:lvl w:ilvl="2">
      <w:start w:val="1"/>
      <w:numFmt w:val="bullet"/>
      <w:lvlText w:val="▪"/>
      <w:lvlJc w:val="left"/>
      <w:pPr>
        <w:ind w:left="3510" w:hanging="360"/>
      </w:pPr>
      <w:rPr>
        <w:rFonts w:ascii="Noto Sans Symbols" w:eastAsia="Noto Sans Symbols" w:hAnsi="Noto Sans Symbols" w:cs="Noto Sans Symbols"/>
      </w:rPr>
    </w:lvl>
    <w:lvl w:ilvl="3">
      <w:start w:val="1"/>
      <w:numFmt w:val="bullet"/>
      <w:lvlText w:val="●"/>
      <w:lvlJc w:val="left"/>
      <w:pPr>
        <w:ind w:left="4230" w:hanging="360"/>
      </w:pPr>
      <w:rPr>
        <w:rFonts w:ascii="Noto Sans Symbols" w:eastAsia="Noto Sans Symbols" w:hAnsi="Noto Sans Symbols" w:cs="Noto Sans Symbols"/>
      </w:rPr>
    </w:lvl>
    <w:lvl w:ilvl="4">
      <w:start w:val="1"/>
      <w:numFmt w:val="bullet"/>
      <w:lvlText w:val="o"/>
      <w:lvlJc w:val="left"/>
      <w:pPr>
        <w:ind w:left="4950" w:hanging="360"/>
      </w:pPr>
      <w:rPr>
        <w:rFonts w:ascii="Courier New" w:eastAsia="Courier New" w:hAnsi="Courier New" w:cs="Courier New"/>
      </w:rPr>
    </w:lvl>
    <w:lvl w:ilvl="5">
      <w:start w:val="1"/>
      <w:numFmt w:val="bullet"/>
      <w:lvlText w:val="▪"/>
      <w:lvlJc w:val="left"/>
      <w:pPr>
        <w:ind w:left="5670" w:hanging="360"/>
      </w:pPr>
      <w:rPr>
        <w:rFonts w:ascii="Noto Sans Symbols" w:eastAsia="Noto Sans Symbols" w:hAnsi="Noto Sans Symbols" w:cs="Noto Sans Symbols"/>
      </w:rPr>
    </w:lvl>
    <w:lvl w:ilvl="6">
      <w:start w:val="1"/>
      <w:numFmt w:val="bullet"/>
      <w:lvlText w:val="●"/>
      <w:lvlJc w:val="left"/>
      <w:pPr>
        <w:ind w:left="6390" w:hanging="360"/>
      </w:pPr>
      <w:rPr>
        <w:rFonts w:ascii="Noto Sans Symbols" w:eastAsia="Noto Sans Symbols" w:hAnsi="Noto Sans Symbols" w:cs="Noto Sans Symbols"/>
      </w:rPr>
    </w:lvl>
    <w:lvl w:ilvl="7">
      <w:start w:val="1"/>
      <w:numFmt w:val="bullet"/>
      <w:lvlText w:val="o"/>
      <w:lvlJc w:val="left"/>
      <w:pPr>
        <w:ind w:left="7110" w:hanging="360"/>
      </w:pPr>
      <w:rPr>
        <w:rFonts w:ascii="Courier New" w:eastAsia="Courier New" w:hAnsi="Courier New" w:cs="Courier New"/>
      </w:rPr>
    </w:lvl>
    <w:lvl w:ilvl="8">
      <w:start w:val="1"/>
      <w:numFmt w:val="bullet"/>
      <w:lvlText w:val="▪"/>
      <w:lvlJc w:val="left"/>
      <w:pPr>
        <w:ind w:left="7830" w:hanging="360"/>
      </w:pPr>
      <w:rPr>
        <w:rFonts w:ascii="Noto Sans Symbols" w:eastAsia="Noto Sans Symbols" w:hAnsi="Noto Sans Symbols" w:cs="Noto Sans Symbols"/>
      </w:rPr>
    </w:lvl>
  </w:abstractNum>
  <w:abstractNum w:abstractNumId="5" w15:restartNumberingAfterBreak="0">
    <w:nsid w:val="CF092B84"/>
    <w:multiLevelType w:val="multilevel"/>
    <w:tmpl w:val="CF092B8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 w15:restartNumberingAfterBreak="0">
    <w:nsid w:val="D7F9FE59"/>
    <w:multiLevelType w:val="multilevel"/>
    <w:tmpl w:val="D7F9FE59"/>
    <w:lvl w:ilvl="0">
      <w:start w:val="1"/>
      <w:numFmt w:val="decimal"/>
      <w:lvlText w:val="%1."/>
      <w:lvlJc w:val="left"/>
      <w:pPr>
        <w:ind w:left="1060" w:hanging="360"/>
      </w:pPr>
    </w:lvl>
    <w:lvl w:ilvl="1">
      <w:start w:val="1"/>
      <w:numFmt w:val="lowerLetter"/>
      <w:lvlText w:val="%2."/>
      <w:lvlJc w:val="left"/>
      <w:pPr>
        <w:ind w:left="1780" w:hanging="360"/>
      </w:pPr>
    </w:lvl>
    <w:lvl w:ilvl="2">
      <w:start w:val="1"/>
      <w:numFmt w:val="lowerRoman"/>
      <w:lvlText w:val="%3."/>
      <w:lvlJc w:val="right"/>
      <w:pPr>
        <w:ind w:left="2500" w:hanging="180"/>
      </w:pPr>
    </w:lvl>
    <w:lvl w:ilvl="3">
      <w:start w:val="1"/>
      <w:numFmt w:val="decimal"/>
      <w:lvlText w:val="%4."/>
      <w:lvlJc w:val="left"/>
      <w:pPr>
        <w:ind w:left="3220" w:hanging="360"/>
      </w:pPr>
    </w:lvl>
    <w:lvl w:ilvl="4">
      <w:start w:val="1"/>
      <w:numFmt w:val="lowerLetter"/>
      <w:lvlText w:val="%5."/>
      <w:lvlJc w:val="left"/>
      <w:pPr>
        <w:ind w:left="3940" w:hanging="360"/>
      </w:pPr>
    </w:lvl>
    <w:lvl w:ilvl="5">
      <w:start w:val="1"/>
      <w:numFmt w:val="lowerRoman"/>
      <w:lvlText w:val="%6."/>
      <w:lvlJc w:val="right"/>
      <w:pPr>
        <w:ind w:left="4660" w:hanging="180"/>
      </w:pPr>
    </w:lvl>
    <w:lvl w:ilvl="6">
      <w:start w:val="1"/>
      <w:numFmt w:val="decimal"/>
      <w:lvlText w:val="%7."/>
      <w:lvlJc w:val="left"/>
      <w:pPr>
        <w:ind w:left="5380" w:hanging="360"/>
      </w:pPr>
    </w:lvl>
    <w:lvl w:ilvl="7">
      <w:start w:val="1"/>
      <w:numFmt w:val="lowerLetter"/>
      <w:lvlText w:val="%8."/>
      <w:lvlJc w:val="left"/>
      <w:pPr>
        <w:ind w:left="6100" w:hanging="360"/>
      </w:pPr>
    </w:lvl>
    <w:lvl w:ilvl="8">
      <w:start w:val="1"/>
      <w:numFmt w:val="lowerRoman"/>
      <w:lvlText w:val="%9."/>
      <w:lvlJc w:val="right"/>
      <w:pPr>
        <w:ind w:left="6820" w:hanging="180"/>
      </w:pPr>
    </w:lvl>
  </w:abstractNum>
  <w:abstractNum w:abstractNumId="7" w15:restartNumberingAfterBreak="0">
    <w:nsid w:val="DCBA6B53"/>
    <w:multiLevelType w:val="multilevel"/>
    <w:tmpl w:val="DCBA6B5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F4B5D9F5"/>
    <w:multiLevelType w:val="multilevel"/>
    <w:tmpl w:val="F4B5D9F5"/>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053208E"/>
    <w:multiLevelType w:val="multilevel"/>
    <w:tmpl w:val="005320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01555B9C"/>
    <w:multiLevelType w:val="multilevel"/>
    <w:tmpl w:val="8CC6142C"/>
    <w:lvl w:ilvl="0">
      <w:start w:val="1"/>
      <w:numFmt w:val="bullet"/>
      <w:lvlText w:val="-"/>
      <w:lvlJc w:val="left"/>
      <w:pPr>
        <w:ind w:left="3150" w:hanging="360"/>
      </w:pPr>
      <w:rPr>
        <w:rFonts w:ascii="Arial" w:eastAsia="Arial" w:hAnsi="Arial" w:cs="Arial"/>
      </w:rPr>
    </w:lvl>
    <w:lvl w:ilvl="1">
      <w:start w:val="1"/>
      <w:numFmt w:val="bullet"/>
      <w:lvlText w:val="▪"/>
      <w:lvlJc w:val="left"/>
      <w:pPr>
        <w:ind w:left="2790" w:hanging="360"/>
      </w:pPr>
      <w:rPr>
        <w:rFonts w:ascii="Noto Sans Symbols" w:eastAsia="Noto Sans Symbols" w:hAnsi="Noto Sans Symbols" w:cs="Noto Sans Symbols"/>
      </w:rPr>
    </w:lvl>
    <w:lvl w:ilvl="2">
      <w:start w:val="1"/>
      <w:numFmt w:val="bullet"/>
      <w:lvlText w:val="▪"/>
      <w:lvlJc w:val="left"/>
      <w:pPr>
        <w:ind w:left="3510" w:hanging="360"/>
      </w:pPr>
      <w:rPr>
        <w:rFonts w:ascii="Noto Sans Symbols" w:eastAsia="Noto Sans Symbols" w:hAnsi="Noto Sans Symbols" w:cs="Noto Sans Symbols"/>
      </w:rPr>
    </w:lvl>
    <w:lvl w:ilvl="3">
      <w:start w:val="1"/>
      <w:numFmt w:val="bullet"/>
      <w:lvlText w:val="●"/>
      <w:lvlJc w:val="left"/>
      <w:pPr>
        <w:ind w:left="4230" w:hanging="360"/>
      </w:pPr>
      <w:rPr>
        <w:rFonts w:ascii="Noto Sans Symbols" w:eastAsia="Noto Sans Symbols" w:hAnsi="Noto Sans Symbols" w:cs="Noto Sans Symbols"/>
      </w:rPr>
    </w:lvl>
    <w:lvl w:ilvl="4">
      <w:start w:val="1"/>
      <w:numFmt w:val="bullet"/>
      <w:lvlText w:val="o"/>
      <w:lvlJc w:val="left"/>
      <w:pPr>
        <w:ind w:left="4950" w:hanging="360"/>
      </w:pPr>
      <w:rPr>
        <w:rFonts w:ascii="Courier New" w:eastAsia="Courier New" w:hAnsi="Courier New" w:cs="Courier New"/>
      </w:rPr>
    </w:lvl>
    <w:lvl w:ilvl="5">
      <w:start w:val="1"/>
      <w:numFmt w:val="bullet"/>
      <w:lvlText w:val="▪"/>
      <w:lvlJc w:val="left"/>
      <w:pPr>
        <w:ind w:left="5670" w:hanging="360"/>
      </w:pPr>
      <w:rPr>
        <w:rFonts w:ascii="Noto Sans Symbols" w:eastAsia="Noto Sans Symbols" w:hAnsi="Noto Sans Symbols" w:cs="Noto Sans Symbols"/>
      </w:rPr>
    </w:lvl>
    <w:lvl w:ilvl="6">
      <w:start w:val="1"/>
      <w:numFmt w:val="bullet"/>
      <w:lvlText w:val="●"/>
      <w:lvlJc w:val="left"/>
      <w:pPr>
        <w:ind w:left="6390" w:hanging="360"/>
      </w:pPr>
      <w:rPr>
        <w:rFonts w:ascii="Noto Sans Symbols" w:eastAsia="Noto Sans Symbols" w:hAnsi="Noto Sans Symbols" w:cs="Noto Sans Symbols"/>
      </w:rPr>
    </w:lvl>
    <w:lvl w:ilvl="7">
      <w:start w:val="1"/>
      <w:numFmt w:val="bullet"/>
      <w:lvlText w:val="o"/>
      <w:lvlJc w:val="left"/>
      <w:pPr>
        <w:ind w:left="7110" w:hanging="360"/>
      </w:pPr>
      <w:rPr>
        <w:rFonts w:ascii="Courier New" w:eastAsia="Courier New" w:hAnsi="Courier New" w:cs="Courier New"/>
      </w:rPr>
    </w:lvl>
    <w:lvl w:ilvl="8">
      <w:start w:val="1"/>
      <w:numFmt w:val="bullet"/>
      <w:lvlText w:val="▪"/>
      <w:lvlJc w:val="left"/>
      <w:pPr>
        <w:ind w:left="7830" w:hanging="360"/>
      </w:pPr>
      <w:rPr>
        <w:rFonts w:ascii="Noto Sans Symbols" w:eastAsia="Noto Sans Symbols" w:hAnsi="Noto Sans Symbols" w:cs="Noto Sans Symbols"/>
      </w:rPr>
    </w:lvl>
  </w:abstractNum>
  <w:abstractNum w:abstractNumId="11" w15:restartNumberingAfterBreak="0">
    <w:nsid w:val="0248C179"/>
    <w:multiLevelType w:val="multilevel"/>
    <w:tmpl w:val="0248C179"/>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
      <w:lvlJc w:val="left"/>
      <w:pPr>
        <w:ind w:left="2880" w:hanging="360"/>
      </w:pPr>
      <w:rPr>
        <w:rFonts w:ascii="Noto Sans Symbols" w:eastAsia="Noto Sans Symbols" w:hAnsi="Noto Sans Symbols" w:cs="Noto Sans Symbols"/>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2" w15:restartNumberingAfterBreak="0">
    <w:nsid w:val="03D62ECE"/>
    <w:multiLevelType w:val="multilevel"/>
    <w:tmpl w:val="03D62EC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178A4451"/>
    <w:multiLevelType w:val="multilevel"/>
    <w:tmpl w:val="1DCA4B3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A79413C"/>
    <w:multiLevelType w:val="multilevel"/>
    <w:tmpl w:val="B2CCB6C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BEE2A22"/>
    <w:multiLevelType w:val="multilevel"/>
    <w:tmpl w:val="4712DC2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C2C7107"/>
    <w:multiLevelType w:val="multilevel"/>
    <w:tmpl w:val="D7183CC0"/>
    <w:lvl w:ilvl="0">
      <w:start w:val="1"/>
      <w:numFmt w:val="bullet"/>
      <w:pStyle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1FE41BD1"/>
    <w:multiLevelType w:val="multilevel"/>
    <w:tmpl w:val="8F4E234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230D68EB"/>
    <w:multiLevelType w:val="multilevel"/>
    <w:tmpl w:val="89F633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236C28F0"/>
    <w:multiLevelType w:val="multilevel"/>
    <w:tmpl w:val="667E7536"/>
    <w:lvl w:ilvl="0">
      <w:start w:val="1"/>
      <w:numFmt w:val="decimal"/>
      <w:lvlText w:val="%1."/>
      <w:lvlJc w:val="left"/>
      <w:pPr>
        <w:ind w:left="252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0" w15:restartNumberingAfterBreak="0">
    <w:nsid w:val="2470EC97"/>
    <w:multiLevelType w:val="multilevel"/>
    <w:tmpl w:val="2470EC97"/>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5B654F3"/>
    <w:multiLevelType w:val="multilevel"/>
    <w:tmpl w:val="25B654F3"/>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25FB4FEF"/>
    <w:multiLevelType w:val="multilevel"/>
    <w:tmpl w:val="95BA9C2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2A8F537B"/>
    <w:multiLevelType w:val="multilevel"/>
    <w:tmpl w:val="2A8F537B"/>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2BE77CDF"/>
    <w:multiLevelType w:val="multilevel"/>
    <w:tmpl w:val="B1A48F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68F4FEE"/>
    <w:multiLevelType w:val="multilevel"/>
    <w:tmpl w:val="4BC0685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6" w15:restartNumberingAfterBreak="0">
    <w:nsid w:val="3E381EBF"/>
    <w:multiLevelType w:val="multilevel"/>
    <w:tmpl w:val="6B307C58"/>
    <w:lvl w:ilvl="0">
      <w:start w:val="1"/>
      <w:numFmt w:val="bullet"/>
      <w:lvlText w:val="▪"/>
      <w:lvlJc w:val="left"/>
      <w:pPr>
        <w:ind w:left="2070" w:hanging="360"/>
      </w:pPr>
      <w:rPr>
        <w:rFonts w:ascii="Noto Sans Symbols" w:eastAsia="Noto Sans Symbols" w:hAnsi="Noto Sans Symbols" w:cs="Noto Sans Symbols"/>
      </w:rPr>
    </w:lvl>
    <w:lvl w:ilvl="1">
      <w:start w:val="1"/>
      <w:numFmt w:val="bullet"/>
      <w:lvlText w:val="o"/>
      <w:lvlJc w:val="left"/>
      <w:pPr>
        <w:ind w:left="2790" w:hanging="360"/>
      </w:pPr>
      <w:rPr>
        <w:rFonts w:ascii="Courier New" w:eastAsia="Courier New" w:hAnsi="Courier New" w:cs="Courier New"/>
      </w:rPr>
    </w:lvl>
    <w:lvl w:ilvl="2">
      <w:start w:val="1"/>
      <w:numFmt w:val="bullet"/>
      <w:lvlText w:val="▪"/>
      <w:lvlJc w:val="left"/>
      <w:pPr>
        <w:ind w:left="3510" w:hanging="360"/>
      </w:pPr>
      <w:rPr>
        <w:rFonts w:ascii="Noto Sans Symbols" w:eastAsia="Noto Sans Symbols" w:hAnsi="Noto Sans Symbols" w:cs="Noto Sans Symbols"/>
      </w:rPr>
    </w:lvl>
    <w:lvl w:ilvl="3">
      <w:start w:val="1"/>
      <w:numFmt w:val="bullet"/>
      <w:lvlText w:val="●"/>
      <w:lvlJc w:val="left"/>
      <w:pPr>
        <w:ind w:left="4230" w:hanging="360"/>
      </w:pPr>
      <w:rPr>
        <w:rFonts w:ascii="Noto Sans Symbols" w:eastAsia="Noto Sans Symbols" w:hAnsi="Noto Sans Symbols" w:cs="Noto Sans Symbols"/>
      </w:rPr>
    </w:lvl>
    <w:lvl w:ilvl="4">
      <w:start w:val="1"/>
      <w:numFmt w:val="bullet"/>
      <w:lvlText w:val="o"/>
      <w:lvlJc w:val="left"/>
      <w:pPr>
        <w:ind w:left="4950" w:hanging="360"/>
      </w:pPr>
      <w:rPr>
        <w:rFonts w:ascii="Courier New" w:eastAsia="Courier New" w:hAnsi="Courier New" w:cs="Courier New"/>
      </w:rPr>
    </w:lvl>
    <w:lvl w:ilvl="5">
      <w:start w:val="1"/>
      <w:numFmt w:val="bullet"/>
      <w:lvlText w:val="▪"/>
      <w:lvlJc w:val="left"/>
      <w:pPr>
        <w:ind w:left="5670" w:hanging="360"/>
      </w:pPr>
      <w:rPr>
        <w:rFonts w:ascii="Noto Sans Symbols" w:eastAsia="Noto Sans Symbols" w:hAnsi="Noto Sans Symbols" w:cs="Noto Sans Symbols"/>
      </w:rPr>
    </w:lvl>
    <w:lvl w:ilvl="6">
      <w:start w:val="1"/>
      <w:numFmt w:val="bullet"/>
      <w:lvlText w:val="●"/>
      <w:lvlJc w:val="left"/>
      <w:pPr>
        <w:ind w:left="6390" w:hanging="360"/>
      </w:pPr>
      <w:rPr>
        <w:rFonts w:ascii="Noto Sans Symbols" w:eastAsia="Noto Sans Symbols" w:hAnsi="Noto Sans Symbols" w:cs="Noto Sans Symbols"/>
      </w:rPr>
    </w:lvl>
    <w:lvl w:ilvl="7">
      <w:start w:val="1"/>
      <w:numFmt w:val="bullet"/>
      <w:lvlText w:val="o"/>
      <w:lvlJc w:val="left"/>
      <w:pPr>
        <w:ind w:left="7110" w:hanging="360"/>
      </w:pPr>
      <w:rPr>
        <w:rFonts w:ascii="Courier New" w:eastAsia="Courier New" w:hAnsi="Courier New" w:cs="Courier New"/>
      </w:rPr>
    </w:lvl>
    <w:lvl w:ilvl="8">
      <w:start w:val="1"/>
      <w:numFmt w:val="bullet"/>
      <w:lvlText w:val="▪"/>
      <w:lvlJc w:val="left"/>
      <w:pPr>
        <w:ind w:left="7830" w:hanging="360"/>
      </w:pPr>
      <w:rPr>
        <w:rFonts w:ascii="Noto Sans Symbols" w:eastAsia="Noto Sans Symbols" w:hAnsi="Noto Sans Symbols" w:cs="Noto Sans Symbols"/>
      </w:rPr>
    </w:lvl>
  </w:abstractNum>
  <w:abstractNum w:abstractNumId="27" w15:restartNumberingAfterBreak="0">
    <w:nsid w:val="4AB13E7E"/>
    <w:multiLevelType w:val="multilevel"/>
    <w:tmpl w:val="5D0294FA"/>
    <w:lvl w:ilvl="0">
      <w:start w:val="1"/>
      <w:numFmt w:val="decimal"/>
      <w:lvlText w:val="%1."/>
      <w:lvlJc w:val="left"/>
      <w:pPr>
        <w:ind w:left="252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8" w15:restartNumberingAfterBreak="0">
    <w:nsid w:val="4C1BAE26"/>
    <w:multiLevelType w:val="multilevel"/>
    <w:tmpl w:val="4C1BAE2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D4DC07F"/>
    <w:multiLevelType w:val="multilevel"/>
    <w:tmpl w:val="4D4DC07F"/>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73713B0"/>
    <w:multiLevelType w:val="multilevel"/>
    <w:tmpl w:val="D8FA6BD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73B2882"/>
    <w:multiLevelType w:val="multilevel"/>
    <w:tmpl w:val="703C0B6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2" w15:restartNumberingAfterBreak="0">
    <w:nsid w:val="59ADCABA"/>
    <w:multiLevelType w:val="multilevel"/>
    <w:tmpl w:val="59ADCAB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5A241D34"/>
    <w:multiLevelType w:val="multilevel"/>
    <w:tmpl w:val="5A241D34"/>
    <w:lvl w:ilvl="0">
      <w:start w:val="1"/>
      <w:numFmt w:val="bullet"/>
      <w:lvlText w:val="-"/>
      <w:lvlJc w:val="left"/>
      <w:pPr>
        <w:ind w:left="3150" w:hanging="360"/>
      </w:pPr>
      <w:rPr>
        <w:rFonts w:ascii="Arial" w:eastAsia="Arial" w:hAnsi="Arial" w:cs="Arial"/>
      </w:rPr>
    </w:lvl>
    <w:lvl w:ilvl="1">
      <w:start w:val="1"/>
      <w:numFmt w:val="bullet"/>
      <w:lvlText w:val="▪"/>
      <w:lvlJc w:val="left"/>
      <w:pPr>
        <w:ind w:left="2790" w:hanging="360"/>
      </w:pPr>
      <w:rPr>
        <w:rFonts w:ascii="Noto Sans Symbols" w:eastAsia="Noto Sans Symbols" w:hAnsi="Noto Sans Symbols" w:cs="Noto Sans Symbols"/>
      </w:rPr>
    </w:lvl>
    <w:lvl w:ilvl="2">
      <w:start w:val="1"/>
      <w:numFmt w:val="bullet"/>
      <w:lvlText w:val="▪"/>
      <w:lvlJc w:val="left"/>
      <w:pPr>
        <w:ind w:left="3510" w:hanging="360"/>
      </w:pPr>
      <w:rPr>
        <w:rFonts w:ascii="Noto Sans Symbols" w:eastAsia="Noto Sans Symbols" w:hAnsi="Noto Sans Symbols" w:cs="Noto Sans Symbols"/>
      </w:rPr>
    </w:lvl>
    <w:lvl w:ilvl="3">
      <w:start w:val="1"/>
      <w:numFmt w:val="bullet"/>
      <w:lvlText w:val="●"/>
      <w:lvlJc w:val="left"/>
      <w:pPr>
        <w:ind w:left="4230" w:hanging="360"/>
      </w:pPr>
      <w:rPr>
        <w:rFonts w:ascii="Noto Sans Symbols" w:eastAsia="Noto Sans Symbols" w:hAnsi="Noto Sans Symbols" w:cs="Noto Sans Symbols"/>
      </w:rPr>
    </w:lvl>
    <w:lvl w:ilvl="4">
      <w:start w:val="1"/>
      <w:numFmt w:val="bullet"/>
      <w:lvlText w:val="o"/>
      <w:lvlJc w:val="left"/>
      <w:pPr>
        <w:ind w:left="4950" w:hanging="360"/>
      </w:pPr>
      <w:rPr>
        <w:rFonts w:ascii="Courier New" w:eastAsia="Courier New" w:hAnsi="Courier New" w:cs="Courier New"/>
      </w:rPr>
    </w:lvl>
    <w:lvl w:ilvl="5">
      <w:start w:val="1"/>
      <w:numFmt w:val="bullet"/>
      <w:lvlText w:val="▪"/>
      <w:lvlJc w:val="left"/>
      <w:pPr>
        <w:ind w:left="5670" w:hanging="360"/>
      </w:pPr>
      <w:rPr>
        <w:rFonts w:ascii="Noto Sans Symbols" w:eastAsia="Noto Sans Symbols" w:hAnsi="Noto Sans Symbols" w:cs="Noto Sans Symbols"/>
      </w:rPr>
    </w:lvl>
    <w:lvl w:ilvl="6">
      <w:start w:val="1"/>
      <w:numFmt w:val="bullet"/>
      <w:lvlText w:val="●"/>
      <w:lvlJc w:val="left"/>
      <w:pPr>
        <w:ind w:left="6390" w:hanging="360"/>
      </w:pPr>
      <w:rPr>
        <w:rFonts w:ascii="Noto Sans Symbols" w:eastAsia="Noto Sans Symbols" w:hAnsi="Noto Sans Symbols" w:cs="Noto Sans Symbols"/>
      </w:rPr>
    </w:lvl>
    <w:lvl w:ilvl="7">
      <w:start w:val="1"/>
      <w:numFmt w:val="bullet"/>
      <w:lvlText w:val="o"/>
      <w:lvlJc w:val="left"/>
      <w:pPr>
        <w:ind w:left="7110" w:hanging="360"/>
      </w:pPr>
      <w:rPr>
        <w:rFonts w:ascii="Courier New" w:eastAsia="Courier New" w:hAnsi="Courier New" w:cs="Courier New"/>
      </w:rPr>
    </w:lvl>
    <w:lvl w:ilvl="8">
      <w:start w:val="1"/>
      <w:numFmt w:val="bullet"/>
      <w:lvlText w:val="▪"/>
      <w:lvlJc w:val="left"/>
      <w:pPr>
        <w:ind w:left="7830" w:hanging="360"/>
      </w:pPr>
      <w:rPr>
        <w:rFonts w:ascii="Noto Sans Symbols" w:eastAsia="Noto Sans Symbols" w:hAnsi="Noto Sans Symbols" w:cs="Noto Sans Symbols"/>
      </w:rPr>
    </w:lvl>
  </w:abstractNum>
  <w:abstractNum w:abstractNumId="34" w15:restartNumberingAfterBreak="0">
    <w:nsid w:val="5A8276C2"/>
    <w:multiLevelType w:val="multilevel"/>
    <w:tmpl w:val="89DAE2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15:restartNumberingAfterBreak="0">
    <w:nsid w:val="5C8D689A"/>
    <w:multiLevelType w:val="multilevel"/>
    <w:tmpl w:val="61FA450C"/>
    <w:lvl w:ilvl="0">
      <w:start w:val="1"/>
      <w:numFmt w:val="upp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0382F6E"/>
    <w:multiLevelType w:val="multilevel"/>
    <w:tmpl w:val="60382F6E"/>
    <w:lvl w:ilvl="0">
      <w:start w:val="1"/>
      <w:numFmt w:val="upp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90241A8"/>
    <w:multiLevelType w:val="multilevel"/>
    <w:tmpl w:val="22E2903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B7F473B"/>
    <w:multiLevelType w:val="multilevel"/>
    <w:tmpl w:val="B8924F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72183CF9"/>
    <w:multiLevelType w:val="multilevel"/>
    <w:tmpl w:val="72183CF9"/>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0" w15:restartNumberingAfterBreak="0">
    <w:nsid w:val="750231D2"/>
    <w:multiLevelType w:val="multilevel"/>
    <w:tmpl w:val="EACA0F9A"/>
    <w:lvl w:ilvl="0">
      <w:start w:val="1"/>
      <w:numFmt w:val="decimal"/>
      <w:lvlText w:val="%1."/>
      <w:lvlJc w:val="left"/>
      <w:pPr>
        <w:ind w:left="1060" w:hanging="360"/>
      </w:pPr>
    </w:lvl>
    <w:lvl w:ilvl="1">
      <w:start w:val="1"/>
      <w:numFmt w:val="lowerLetter"/>
      <w:lvlText w:val="%2."/>
      <w:lvlJc w:val="left"/>
      <w:pPr>
        <w:ind w:left="1780" w:hanging="360"/>
      </w:pPr>
    </w:lvl>
    <w:lvl w:ilvl="2">
      <w:start w:val="1"/>
      <w:numFmt w:val="lowerRoman"/>
      <w:lvlText w:val="%3."/>
      <w:lvlJc w:val="right"/>
      <w:pPr>
        <w:ind w:left="2500" w:hanging="180"/>
      </w:pPr>
    </w:lvl>
    <w:lvl w:ilvl="3">
      <w:start w:val="1"/>
      <w:numFmt w:val="decimal"/>
      <w:lvlText w:val="%4."/>
      <w:lvlJc w:val="left"/>
      <w:pPr>
        <w:ind w:left="3220" w:hanging="360"/>
      </w:pPr>
    </w:lvl>
    <w:lvl w:ilvl="4">
      <w:start w:val="1"/>
      <w:numFmt w:val="lowerLetter"/>
      <w:lvlText w:val="%5."/>
      <w:lvlJc w:val="left"/>
      <w:pPr>
        <w:ind w:left="3940" w:hanging="360"/>
      </w:pPr>
    </w:lvl>
    <w:lvl w:ilvl="5">
      <w:start w:val="1"/>
      <w:numFmt w:val="lowerRoman"/>
      <w:lvlText w:val="%6."/>
      <w:lvlJc w:val="right"/>
      <w:pPr>
        <w:ind w:left="4660" w:hanging="180"/>
      </w:pPr>
    </w:lvl>
    <w:lvl w:ilvl="6">
      <w:start w:val="1"/>
      <w:numFmt w:val="decimal"/>
      <w:lvlText w:val="%7."/>
      <w:lvlJc w:val="left"/>
      <w:pPr>
        <w:ind w:left="5380" w:hanging="360"/>
      </w:pPr>
    </w:lvl>
    <w:lvl w:ilvl="7">
      <w:start w:val="1"/>
      <w:numFmt w:val="lowerLetter"/>
      <w:lvlText w:val="%8."/>
      <w:lvlJc w:val="left"/>
      <w:pPr>
        <w:ind w:left="6100" w:hanging="360"/>
      </w:pPr>
    </w:lvl>
    <w:lvl w:ilvl="8">
      <w:start w:val="1"/>
      <w:numFmt w:val="lowerRoman"/>
      <w:lvlText w:val="%9."/>
      <w:lvlJc w:val="right"/>
      <w:pPr>
        <w:ind w:left="6820" w:hanging="180"/>
      </w:pPr>
    </w:lvl>
  </w:abstractNum>
  <w:abstractNum w:abstractNumId="41" w15:restartNumberingAfterBreak="0">
    <w:nsid w:val="79CC50FD"/>
    <w:multiLevelType w:val="multilevel"/>
    <w:tmpl w:val="A52C1DC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
      <w:lvlJc w:val="left"/>
      <w:pPr>
        <w:ind w:left="2880" w:hanging="360"/>
      </w:pPr>
      <w:rPr>
        <w:rFonts w:ascii="Noto Sans Symbols" w:eastAsia="Noto Sans Symbols" w:hAnsi="Noto Sans Symbols" w:cs="Noto Sans Symbols"/>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num w:numId="1">
    <w:abstractNumId w:val="27"/>
  </w:num>
  <w:num w:numId="2">
    <w:abstractNumId w:val="34"/>
  </w:num>
  <w:num w:numId="3">
    <w:abstractNumId w:val="31"/>
  </w:num>
  <w:num w:numId="4">
    <w:abstractNumId w:val="10"/>
  </w:num>
  <w:num w:numId="5">
    <w:abstractNumId w:val="15"/>
  </w:num>
  <w:num w:numId="6">
    <w:abstractNumId w:val="26"/>
  </w:num>
  <w:num w:numId="7">
    <w:abstractNumId w:val="30"/>
  </w:num>
  <w:num w:numId="8">
    <w:abstractNumId w:val="19"/>
  </w:num>
  <w:num w:numId="9">
    <w:abstractNumId w:val="13"/>
  </w:num>
  <w:num w:numId="10">
    <w:abstractNumId w:val="22"/>
  </w:num>
  <w:num w:numId="11">
    <w:abstractNumId w:val="37"/>
  </w:num>
  <w:num w:numId="12">
    <w:abstractNumId w:val="18"/>
  </w:num>
  <w:num w:numId="13">
    <w:abstractNumId w:val="24"/>
  </w:num>
  <w:num w:numId="14">
    <w:abstractNumId w:val="25"/>
  </w:num>
  <w:num w:numId="15">
    <w:abstractNumId w:val="17"/>
  </w:num>
  <w:num w:numId="16">
    <w:abstractNumId w:val="38"/>
  </w:num>
  <w:num w:numId="17">
    <w:abstractNumId w:val="16"/>
  </w:num>
  <w:num w:numId="18">
    <w:abstractNumId w:val="40"/>
  </w:num>
  <w:num w:numId="19">
    <w:abstractNumId w:val="41"/>
  </w:num>
  <w:num w:numId="20">
    <w:abstractNumId w:val="35"/>
  </w:num>
  <w:num w:numId="21">
    <w:abstractNumId w:val="14"/>
  </w:num>
  <w:num w:numId="22">
    <w:abstractNumId w:val="9"/>
  </w:num>
  <w:num w:numId="23">
    <w:abstractNumId w:val="5"/>
  </w:num>
  <w:num w:numId="24">
    <w:abstractNumId w:val="32"/>
  </w:num>
  <w:num w:numId="25">
    <w:abstractNumId w:val="3"/>
  </w:num>
  <w:num w:numId="26">
    <w:abstractNumId w:val="2"/>
  </w:num>
  <w:num w:numId="27">
    <w:abstractNumId w:val="12"/>
  </w:num>
  <w:num w:numId="28">
    <w:abstractNumId w:val="21"/>
  </w:num>
  <w:num w:numId="29">
    <w:abstractNumId w:val="39"/>
  </w:num>
  <w:num w:numId="30">
    <w:abstractNumId w:val="11"/>
  </w:num>
  <w:num w:numId="31">
    <w:abstractNumId w:val="0"/>
  </w:num>
  <w:num w:numId="32">
    <w:abstractNumId w:val="23"/>
  </w:num>
  <w:num w:numId="33">
    <w:abstractNumId w:val="33"/>
  </w:num>
  <w:num w:numId="34">
    <w:abstractNumId w:val="4"/>
  </w:num>
  <w:num w:numId="35">
    <w:abstractNumId w:val="29"/>
  </w:num>
  <w:num w:numId="36">
    <w:abstractNumId w:val="8"/>
  </w:num>
  <w:num w:numId="37">
    <w:abstractNumId w:val="20"/>
  </w:num>
  <w:num w:numId="38">
    <w:abstractNumId w:val="7"/>
  </w:num>
  <w:num w:numId="39">
    <w:abstractNumId w:val="6"/>
  </w:num>
  <w:num w:numId="40">
    <w:abstractNumId w:val="1"/>
  </w:num>
  <w:num w:numId="41">
    <w:abstractNumId w:val="28"/>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350"/>
    <w:rsid w:val="00024E90"/>
    <w:rsid w:val="000E2DA4"/>
    <w:rsid w:val="00261B64"/>
    <w:rsid w:val="002D2A69"/>
    <w:rsid w:val="002E2403"/>
    <w:rsid w:val="002E5D27"/>
    <w:rsid w:val="00400A3D"/>
    <w:rsid w:val="0055205A"/>
    <w:rsid w:val="0064499D"/>
    <w:rsid w:val="00656C85"/>
    <w:rsid w:val="006E09CC"/>
    <w:rsid w:val="007006F5"/>
    <w:rsid w:val="00745535"/>
    <w:rsid w:val="00773C61"/>
    <w:rsid w:val="0079429A"/>
    <w:rsid w:val="008E2315"/>
    <w:rsid w:val="008F7B1B"/>
    <w:rsid w:val="00C77BC2"/>
    <w:rsid w:val="00C8581F"/>
    <w:rsid w:val="00CE2506"/>
    <w:rsid w:val="00CF3350"/>
    <w:rsid w:val="00DC3016"/>
    <w:rsid w:val="00E0716D"/>
    <w:rsid w:val="00F55EFE"/>
    <w:rsid w:val="00FC0C1F"/>
    <w:rsid w:val="00FC5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5C14C0-3AFA-B34D-ADEF-9B13AEA61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5164"/>
  </w:style>
  <w:style w:type="paragraph" w:styleId="Heading1">
    <w:name w:val="heading 1"/>
    <w:basedOn w:val="Normal"/>
    <w:next w:val="Normal"/>
    <w:link w:val="Heading1Char"/>
    <w:uiPriority w:val="9"/>
    <w:qFormat/>
    <w:rsid w:val="004A65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65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65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657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657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A657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4A65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4A65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4A65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4A6571"/>
    <w:rPr>
      <w:rFonts w:asciiTheme="majorHAnsi" w:eastAsiaTheme="majorEastAsia" w:hAnsiTheme="majorHAnsi" w:cstheme="majorBidi"/>
      <w:color w:val="2F5496" w:themeColor="accent1" w:themeShade="BF"/>
    </w:rPr>
  </w:style>
  <w:style w:type="paragraph" w:styleId="Title">
    <w:name w:val="Title"/>
    <w:basedOn w:val="Normal"/>
    <w:next w:val="Normal"/>
    <w:qFormat/>
    <w:pPr>
      <w:keepNext/>
      <w:keepLines/>
      <w:spacing w:before="480" w:after="120"/>
    </w:pPr>
    <w:rPr>
      <w:b/>
      <w:sz w:val="72"/>
      <w:szCs w:val="72"/>
    </w:rPr>
  </w:style>
  <w:style w:type="paragraph" w:styleId="Subtitle">
    <w:name w:val="Subtitle"/>
    <w:basedOn w:val="Normal"/>
    <w:next w:val="Normal"/>
    <w:link w:val="SubtitleChar"/>
    <w:qFormat/>
    <w:pPr>
      <w:spacing w:after="0" w:line="240" w:lineRule="auto"/>
      <w:jc w:val="center"/>
    </w:pPr>
    <w:rPr>
      <w:rFonts w:ascii="Times New Roman" w:eastAsia="Times New Roman" w:hAnsi="Times New Roman" w:cs="Times New Roman"/>
      <w:b/>
      <w:sz w:val="44"/>
      <w:szCs w:val="44"/>
    </w:rPr>
  </w:style>
  <w:style w:type="character" w:customStyle="1" w:styleId="SubtitleChar">
    <w:name w:val="Subtitle Char"/>
    <w:basedOn w:val="DefaultParagraphFont"/>
    <w:link w:val="Subtitle"/>
    <w:qFormat/>
    <w:rsid w:val="004A6571"/>
    <w:rPr>
      <w:rFonts w:ascii="Times New Roman" w:eastAsia="Times New Roman" w:hAnsi="Times New Roman" w:cs="Times New Roman"/>
      <w:b/>
      <w:bCs/>
      <w:sz w:val="44"/>
      <w:szCs w:val="24"/>
    </w:rPr>
  </w:style>
  <w:style w:type="table" w:styleId="TableGrid">
    <w:name w:val="Table Grid"/>
    <w:basedOn w:val="TableNormal"/>
    <w:uiPriority w:val="39"/>
    <w:qFormat/>
    <w:rsid w:val="004A65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rsid w:val="004A6571"/>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4A6571"/>
  </w:style>
  <w:style w:type="paragraph" w:styleId="Footer">
    <w:name w:val="footer"/>
    <w:basedOn w:val="Normal"/>
    <w:link w:val="FooterChar"/>
    <w:uiPriority w:val="99"/>
    <w:unhideWhenUsed/>
    <w:qFormat/>
    <w:rsid w:val="004A6571"/>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4A6571"/>
  </w:style>
  <w:style w:type="character" w:customStyle="1" w:styleId="fontstyle01">
    <w:name w:val="fontstyle01"/>
    <w:basedOn w:val="DefaultParagraphFont"/>
    <w:qFormat/>
    <w:rsid w:val="004A6571"/>
    <w:rPr>
      <w:rFonts w:ascii="TimesNewRomanPS-BoldMT" w:hAnsi="TimesNewRomanPS-BoldMT" w:hint="default"/>
      <w:b/>
      <w:bCs/>
      <w:i w:val="0"/>
      <w:iCs w:val="0"/>
      <w:color w:val="000000"/>
      <w:sz w:val="32"/>
      <w:szCs w:val="32"/>
    </w:rPr>
  </w:style>
  <w:style w:type="character" w:customStyle="1" w:styleId="fontstyle21">
    <w:name w:val="fontstyle21"/>
    <w:basedOn w:val="DefaultParagraphFont"/>
    <w:qFormat/>
    <w:rsid w:val="004A6571"/>
    <w:rPr>
      <w:rFonts w:ascii="TimesNewRomanPSMT" w:hAnsi="TimesNewRomanPSMT" w:hint="default"/>
      <w:b w:val="0"/>
      <w:bCs w:val="0"/>
      <w:i w:val="0"/>
      <w:iCs w:val="0"/>
      <w:color w:val="000000"/>
      <w:sz w:val="32"/>
      <w:szCs w:val="32"/>
    </w:rPr>
  </w:style>
  <w:style w:type="paragraph" w:styleId="TOCHeading">
    <w:name w:val="TOC Heading"/>
    <w:basedOn w:val="Heading1"/>
    <w:next w:val="Normal"/>
    <w:uiPriority w:val="39"/>
    <w:unhideWhenUsed/>
    <w:qFormat/>
    <w:rsid w:val="004A6571"/>
    <w:pPr>
      <w:outlineLvl w:val="9"/>
    </w:pPr>
  </w:style>
  <w:style w:type="paragraph" w:styleId="TOC1">
    <w:name w:val="toc 1"/>
    <w:basedOn w:val="Normal"/>
    <w:next w:val="Normal"/>
    <w:autoRedefine/>
    <w:uiPriority w:val="39"/>
    <w:unhideWhenUsed/>
    <w:qFormat/>
    <w:rsid w:val="004A6571"/>
    <w:pPr>
      <w:spacing w:after="100"/>
    </w:pPr>
  </w:style>
  <w:style w:type="character" w:styleId="Hyperlink">
    <w:name w:val="Hyperlink"/>
    <w:basedOn w:val="DefaultParagraphFont"/>
    <w:uiPriority w:val="99"/>
    <w:unhideWhenUsed/>
    <w:qFormat/>
    <w:rsid w:val="004A6571"/>
    <w:rPr>
      <w:color w:val="0563C1" w:themeColor="hyperlink"/>
      <w:u w:val="single"/>
    </w:rPr>
  </w:style>
  <w:style w:type="paragraph" w:styleId="ListParagraph">
    <w:name w:val="List Paragraph"/>
    <w:basedOn w:val="Normal"/>
    <w:uiPriority w:val="34"/>
    <w:qFormat/>
    <w:rsid w:val="004A6571"/>
    <w:pPr>
      <w:spacing w:after="0" w:line="240" w:lineRule="auto"/>
      <w:ind w:left="720"/>
      <w:contextualSpacing/>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qFormat/>
    <w:rsid w:val="00EF281B"/>
    <w:pPr>
      <w:tabs>
        <w:tab w:val="left" w:pos="660"/>
        <w:tab w:val="right" w:leader="dot" w:pos="9350"/>
      </w:tabs>
      <w:spacing w:after="100"/>
      <w:ind w:left="220"/>
    </w:pPr>
    <w:rPr>
      <w:rFonts w:ascii="Times New Roman" w:hAnsi="Times New Roman" w:cs="Times New Roman"/>
      <w:noProof/>
      <w:sz w:val="26"/>
      <w:szCs w:val="26"/>
    </w:rPr>
  </w:style>
  <w:style w:type="paragraph" w:styleId="TOC3">
    <w:name w:val="toc 3"/>
    <w:basedOn w:val="Normal"/>
    <w:next w:val="Normal"/>
    <w:autoRedefine/>
    <w:uiPriority w:val="39"/>
    <w:unhideWhenUsed/>
    <w:qFormat/>
    <w:rsid w:val="004A6571"/>
    <w:pPr>
      <w:spacing w:after="100"/>
      <w:ind w:left="440"/>
    </w:pPr>
  </w:style>
  <w:style w:type="character" w:customStyle="1" w:styleId="spellingerror">
    <w:name w:val="spellingerror"/>
    <w:basedOn w:val="DefaultParagraphFont"/>
    <w:qFormat/>
    <w:rsid w:val="004A6571"/>
  </w:style>
  <w:style w:type="character" w:customStyle="1" w:styleId="normaltextrun">
    <w:name w:val="normaltextrun"/>
    <w:basedOn w:val="DefaultParagraphFont"/>
    <w:qFormat/>
    <w:rsid w:val="004A6571"/>
  </w:style>
  <w:style w:type="character" w:customStyle="1" w:styleId="contextualspellingandgrammarerror">
    <w:name w:val="contextualspellingandgrammarerror"/>
    <w:basedOn w:val="DefaultParagraphFont"/>
    <w:qFormat/>
    <w:rsid w:val="004A6571"/>
  </w:style>
  <w:style w:type="paragraph" w:styleId="HTMLPreformatted">
    <w:name w:val="HTML Preformatted"/>
    <w:basedOn w:val="Normal"/>
    <w:link w:val="HTMLPreformattedChar"/>
    <w:uiPriority w:val="99"/>
    <w:semiHidden/>
    <w:unhideWhenUsed/>
    <w:rsid w:val="004A6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4A6571"/>
    <w:rPr>
      <w:rFonts w:ascii="Courier New" w:eastAsia="Times New Roman" w:hAnsi="Courier New" w:cs="Courier New"/>
      <w:sz w:val="20"/>
      <w:szCs w:val="20"/>
    </w:rPr>
  </w:style>
  <w:style w:type="paragraph" w:customStyle="1" w:styleId="11">
    <w:name w:val="1.1"/>
    <w:basedOn w:val="Heading2"/>
    <w:qFormat/>
    <w:rsid w:val="0094577F"/>
    <w:pPr>
      <w:keepNext w:val="0"/>
      <w:keepLines w:val="0"/>
      <w:widowControl w:val="0"/>
      <w:spacing w:before="120" w:after="240" w:line="276" w:lineRule="auto"/>
    </w:pPr>
    <w:rPr>
      <w:rFonts w:ascii="Times New Roman Bold" w:eastAsia="Times New Roman" w:hAnsi="Times New Roman Bold" w:cs="Arial"/>
      <w:b/>
      <w:bCs/>
      <w:iCs/>
      <w:color w:val="auto"/>
      <w:lang w:val="vi-VN" w:eastAsia="vi-VN"/>
    </w:rPr>
  </w:style>
  <w:style w:type="paragraph" w:customStyle="1" w:styleId="NoidungStyle1">
    <w:name w:val="NoidungStyle1"/>
    <w:basedOn w:val="Normal"/>
    <w:link w:val="NoidungStyle1Char"/>
    <w:qFormat/>
    <w:rsid w:val="0094577F"/>
    <w:pPr>
      <w:widowControl w:val="0"/>
      <w:tabs>
        <w:tab w:val="right" w:pos="8931"/>
      </w:tabs>
      <w:spacing w:before="120" w:after="120" w:line="312" w:lineRule="auto"/>
      <w:jc w:val="both"/>
    </w:pPr>
    <w:rPr>
      <w:rFonts w:ascii="Times New Roman" w:eastAsia="Times New Roman" w:hAnsi="Times New Roman" w:cstheme="majorHAnsi"/>
      <w:sz w:val="26"/>
      <w:lang w:val="vi-VN" w:eastAsia="vi-VN"/>
    </w:rPr>
  </w:style>
  <w:style w:type="character" w:customStyle="1" w:styleId="NoidungStyle1Char">
    <w:name w:val="NoidungStyle1 Char"/>
    <w:basedOn w:val="DefaultParagraphFont"/>
    <w:link w:val="NoidungStyle1"/>
    <w:rsid w:val="0094577F"/>
    <w:rPr>
      <w:rFonts w:ascii="Times New Roman" w:eastAsia="Times New Roman" w:hAnsi="Times New Roman" w:cstheme="majorHAnsi"/>
      <w:sz w:val="26"/>
      <w:lang w:val="vi-VN" w:eastAsia="vi-VN"/>
    </w:rPr>
  </w:style>
  <w:style w:type="paragraph" w:customStyle="1" w:styleId="Bullet">
    <w:name w:val="Bullet"/>
    <w:basedOn w:val="Normal"/>
    <w:link w:val="BulletChar"/>
    <w:qFormat/>
    <w:rsid w:val="0094577F"/>
    <w:pPr>
      <w:numPr>
        <w:numId w:val="17"/>
      </w:numPr>
      <w:spacing w:after="0" w:line="360" w:lineRule="auto"/>
      <w:ind w:left="697" w:hanging="357"/>
      <w:jc w:val="both"/>
    </w:pPr>
    <w:rPr>
      <w:rFonts w:ascii="Times New Roman" w:eastAsia="Times New Roman" w:hAnsi="Times New Roman" w:cstheme="majorHAnsi"/>
      <w:noProof/>
      <w:sz w:val="26"/>
      <w:szCs w:val="24"/>
    </w:rPr>
  </w:style>
  <w:style w:type="character" w:customStyle="1" w:styleId="BulletChar">
    <w:name w:val="Bullet Char"/>
    <w:basedOn w:val="DefaultParagraphFont"/>
    <w:link w:val="Bullet"/>
    <w:rsid w:val="0094577F"/>
    <w:rPr>
      <w:rFonts w:ascii="Times New Roman" w:eastAsia="Times New Roman" w:hAnsi="Times New Roman" w:cstheme="majorHAnsi"/>
      <w:noProof/>
      <w:sz w:val="26"/>
      <w:szCs w:val="24"/>
    </w:rPr>
  </w:style>
  <w:style w:type="paragraph" w:styleId="BodyText">
    <w:name w:val="Body Text"/>
    <w:basedOn w:val="Normal"/>
    <w:link w:val="BodyTextChar"/>
    <w:uiPriority w:val="1"/>
    <w:qFormat/>
    <w:rsid w:val="00192A82"/>
    <w:pPr>
      <w:widowControl w:val="0"/>
      <w:autoSpaceDE w:val="0"/>
      <w:autoSpaceDN w:val="0"/>
      <w:spacing w:after="0" w:line="240" w:lineRule="auto"/>
    </w:pPr>
    <w:rPr>
      <w:rFonts w:ascii="Arial" w:eastAsia="Arial" w:hAnsi="Arial" w:cs="Arial"/>
      <w:sz w:val="24"/>
    </w:rPr>
  </w:style>
  <w:style w:type="character" w:customStyle="1" w:styleId="BodyTextChar">
    <w:name w:val="Body Text Char"/>
    <w:basedOn w:val="DefaultParagraphFont"/>
    <w:link w:val="BodyText"/>
    <w:uiPriority w:val="1"/>
    <w:rsid w:val="00192A82"/>
    <w:rPr>
      <w:rFonts w:ascii="Arial" w:eastAsia="Arial" w:hAnsi="Arial" w:cs="Arial"/>
      <w:sz w:val="24"/>
    </w:rPr>
  </w:style>
  <w:style w:type="character" w:styleId="UnresolvedMention">
    <w:name w:val="Unresolved Mention"/>
    <w:basedOn w:val="DefaultParagraphFont"/>
    <w:uiPriority w:val="99"/>
    <w:semiHidden/>
    <w:unhideWhenUsed/>
    <w:rsid w:val="00E372D1"/>
    <w:rPr>
      <w:color w:val="605E5C"/>
      <w:shd w:val="clear" w:color="auto" w:fill="E1DFDD"/>
    </w:rPr>
  </w:style>
  <w:style w:type="table" w:customStyle="1" w:styleId="76">
    <w:name w:val="76"/>
    <w:basedOn w:val="TableNormal"/>
    <w:pPr>
      <w:spacing w:after="0" w:line="240" w:lineRule="auto"/>
    </w:pPr>
    <w:tblPr>
      <w:tblStyleRowBandSize w:val="1"/>
      <w:tblStyleColBandSize w:val="1"/>
    </w:tblPr>
  </w:style>
  <w:style w:type="table" w:customStyle="1" w:styleId="75">
    <w:name w:val="75"/>
    <w:basedOn w:val="TableNormal"/>
    <w:pPr>
      <w:spacing w:after="0" w:line="240" w:lineRule="auto"/>
    </w:pPr>
    <w:tblPr>
      <w:tblStyleRowBandSize w:val="1"/>
      <w:tblStyleColBandSize w:val="1"/>
    </w:tblPr>
  </w:style>
  <w:style w:type="table" w:customStyle="1" w:styleId="74">
    <w:name w:val="74"/>
    <w:basedOn w:val="TableNormal"/>
    <w:pPr>
      <w:spacing w:after="0" w:line="240" w:lineRule="auto"/>
    </w:pPr>
    <w:tblPr>
      <w:tblStyleRowBandSize w:val="1"/>
      <w:tblStyleColBandSize w:val="1"/>
    </w:tblPr>
  </w:style>
  <w:style w:type="table" w:customStyle="1" w:styleId="73">
    <w:name w:val="73"/>
    <w:basedOn w:val="TableNormal"/>
    <w:pPr>
      <w:spacing w:after="0" w:line="240" w:lineRule="auto"/>
    </w:pPr>
    <w:tblPr>
      <w:tblStyleRowBandSize w:val="1"/>
      <w:tblStyleColBandSize w:val="1"/>
    </w:tblPr>
  </w:style>
  <w:style w:type="table" w:customStyle="1" w:styleId="72">
    <w:name w:val="72"/>
    <w:basedOn w:val="TableNormal"/>
    <w:pPr>
      <w:spacing w:after="0" w:line="240" w:lineRule="auto"/>
    </w:pPr>
    <w:tblPr>
      <w:tblStyleRowBandSize w:val="1"/>
      <w:tblStyleColBandSize w:val="1"/>
    </w:tblPr>
  </w:style>
  <w:style w:type="table" w:customStyle="1" w:styleId="71">
    <w:name w:val="71"/>
    <w:basedOn w:val="TableNormal"/>
    <w:pPr>
      <w:spacing w:after="0" w:line="240" w:lineRule="auto"/>
    </w:pPr>
    <w:tblPr>
      <w:tblStyleRowBandSize w:val="1"/>
      <w:tblStyleColBandSize w:val="1"/>
    </w:tblPr>
  </w:style>
  <w:style w:type="table" w:customStyle="1" w:styleId="70">
    <w:name w:val="70"/>
    <w:basedOn w:val="TableNormal"/>
    <w:tblPr>
      <w:tblStyleRowBandSize w:val="1"/>
      <w:tblStyleColBandSize w:val="1"/>
      <w:tblCellMar>
        <w:left w:w="115" w:type="dxa"/>
        <w:right w:w="115" w:type="dxa"/>
      </w:tblCellMar>
    </w:tbl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left w:w="115" w:type="dxa"/>
        <w:right w:w="115" w:type="dxa"/>
      </w:tblCellMar>
    </w:tblPr>
  </w:style>
  <w:style w:type="table" w:customStyle="1" w:styleId="67">
    <w:name w:val="67"/>
    <w:basedOn w:val="TableNormal"/>
    <w:tblPr>
      <w:tblStyleRowBandSize w:val="1"/>
      <w:tblStyleColBandSize w:val="1"/>
      <w:tblCellMar>
        <w:left w:w="115" w:type="dxa"/>
        <w:right w:w="115" w:type="dxa"/>
      </w:tblCellMar>
    </w:tblPr>
  </w:style>
  <w:style w:type="table" w:customStyle="1" w:styleId="66">
    <w:name w:val="66"/>
    <w:basedOn w:val="TableNormal"/>
    <w:tblPr>
      <w:tblStyleRowBandSize w:val="1"/>
      <w:tblStyleColBandSize w:val="1"/>
      <w:tblCellMar>
        <w:left w:w="115" w:type="dxa"/>
        <w:right w:w="115" w:type="dxa"/>
      </w:tblCellMar>
    </w:tblPr>
  </w:style>
  <w:style w:type="table" w:customStyle="1" w:styleId="65">
    <w:name w:val="65"/>
    <w:basedOn w:val="TableNormal"/>
    <w:pPr>
      <w:spacing w:after="0" w:line="240" w:lineRule="auto"/>
    </w:pPr>
    <w:tblPr>
      <w:tblStyleRowBandSize w:val="1"/>
      <w:tblStyleColBandSize w:val="1"/>
    </w:tblPr>
  </w:style>
  <w:style w:type="table" w:customStyle="1" w:styleId="64">
    <w:name w:val="64"/>
    <w:basedOn w:val="TableNormal"/>
    <w:pPr>
      <w:spacing w:after="0" w:line="240" w:lineRule="auto"/>
    </w:pPr>
    <w:tblPr>
      <w:tblStyleRowBandSize w:val="1"/>
      <w:tblStyleColBandSize w:val="1"/>
    </w:tblPr>
  </w:style>
  <w:style w:type="table" w:customStyle="1" w:styleId="63">
    <w:name w:val="63"/>
    <w:basedOn w:val="TableNormal"/>
    <w:pPr>
      <w:spacing w:after="0" w:line="240" w:lineRule="auto"/>
    </w:pPr>
    <w:tblPr>
      <w:tblStyleRowBandSize w:val="1"/>
      <w:tblStyleColBandSize w:val="1"/>
    </w:tblPr>
  </w:style>
  <w:style w:type="table" w:customStyle="1" w:styleId="62">
    <w:name w:val="62"/>
    <w:basedOn w:val="TableNormal"/>
    <w:pPr>
      <w:spacing w:after="0" w:line="240" w:lineRule="auto"/>
    </w:pPr>
    <w:tblPr>
      <w:tblStyleRowBandSize w:val="1"/>
      <w:tblStyleColBandSize w:val="1"/>
    </w:tblPr>
  </w:style>
  <w:style w:type="table" w:customStyle="1" w:styleId="61">
    <w:name w:val="61"/>
    <w:basedOn w:val="TableNormal"/>
    <w:pPr>
      <w:spacing w:after="0" w:line="240" w:lineRule="auto"/>
    </w:pPr>
    <w:tblPr>
      <w:tblStyleRowBandSize w:val="1"/>
      <w:tblStyleColBandSize w:val="1"/>
    </w:tblPr>
  </w:style>
  <w:style w:type="table" w:customStyle="1" w:styleId="60">
    <w:name w:val="60"/>
    <w:basedOn w:val="TableNormal"/>
    <w:pPr>
      <w:spacing w:after="0" w:line="240" w:lineRule="auto"/>
    </w:pPr>
    <w:tblPr>
      <w:tblStyleRowBandSize w:val="1"/>
      <w:tblStyleColBandSize w:val="1"/>
    </w:tblPr>
  </w:style>
  <w:style w:type="table" w:customStyle="1" w:styleId="59">
    <w:name w:val="59"/>
    <w:basedOn w:val="TableNormal"/>
    <w:pPr>
      <w:spacing w:after="0" w:line="240" w:lineRule="auto"/>
    </w:pPr>
    <w:tblPr>
      <w:tblStyleRowBandSize w:val="1"/>
      <w:tblStyleColBandSize w:val="1"/>
    </w:tblPr>
  </w:style>
  <w:style w:type="table" w:customStyle="1" w:styleId="58">
    <w:name w:val="58"/>
    <w:basedOn w:val="TableNormal"/>
    <w:tblPr>
      <w:tblStyleRowBandSize w:val="1"/>
      <w:tblStyleColBandSize w:val="1"/>
      <w:tblCellMar>
        <w:left w:w="115" w:type="dxa"/>
        <w:right w:w="115" w:type="dxa"/>
      </w:tblCellMar>
    </w:tblPr>
  </w:style>
  <w:style w:type="table" w:customStyle="1" w:styleId="57">
    <w:name w:val="57"/>
    <w:basedOn w:val="TableNormal"/>
    <w:tblPr>
      <w:tblStyleRowBandSize w:val="1"/>
      <w:tblStyleColBandSize w:val="1"/>
      <w:tblCellMar>
        <w:left w:w="115" w:type="dxa"/>
        <w:right w:w="115" w:type="dxa"/>
      </w:tblCellMar>
    </w:tblPr>
  </w:style>
  <w:style w:type="table" w:customStyle="1" w:styleId="56">
    <w:name w:val="56"/>
    <w:basedOn w:val="TableNormal"/>
    <w:tblPr>
      <w:tblStyleRowBandSize w:val="1"/>
      <w:tblStyleColBandSize w:val="1"/>
      <w:tblCellMar>
        <w:left w:w="115" w:type="dxa"/>
        <w:right w:w="115" w:type="dxa"/>
      </w:tblCellMar>
    </w:tblPr>
  </w:style>
  <w:style w:type="table" w:customStyle="1" w:styleId="55">
    <w:name w:val="55"/>
    <w:basedOn w:val="TableNormal"/>
    <w:tblPr>
      <w:tblStyleRowBandSize w:val="1"/>
      <w:tblStyleColBandSize w:val="1"/>
      <w:tblCellMar>
        <w:left w:w="115" w:type="dxa"/>
        <w:right w:w="115" w:type="dxa"/>
      </w:tblCellMar>
    </w:tblPr>
  </w:style>
  <w:style w:type="table" w:customStyle="1" w:styleId="54">
    <w:name w:val="54"/>
    <w:basedOn w:val="TableNormal"/>
    <w:tblPr>
      <w:tblStyleRowBandSize w:val="1"/>
      <w:tblStyleColBandSize w:val="1"/>
      <w:tblCellMar>
        <w:left w:w="115" w:type="dxa"/>
        <w:right w:w="115" w:type="dxa"/>
      </w:tblCellMar>
    </w:tblPr>
  </w:style>
  <w:style w:type="table" w:customStyle="1" w:styleId="53">
    <w:name w:val="53"/>
    <w:basedOn w:val="TableNormal"/>
    <w:tblPr>
      <w:tblStyleRowBandSize w:val="1"/>
      <w:tblStyleColBandSize w:val="1"/>
      <w:tblCellMar>
        <w:left w:w="115" w:type="dxa"/>
        <w:right w:w="115" w:type="dxa"/>
      </w:tblCellMar>
    </w:tblPr>
  </w:style>
  <w:style w:type="table" w:customStyle="1" w:styleId="52">
    <w:name w:val="52"/>
    <w:basedOn w:val="TableNormal"/>
    <w:tblPr>
      <w:tblStyleRowBandSize w:val="1"/>
      <w:tblStyleColBandSize w:val="1"/>
      <w:tblCellMar>
        <w:left w:w="115" w:type="dxa"/>
        <w:right w:w="115" w:type="dxa"/>
      </w:tblCellMar>
    </w:tblPr>
  </w:style>
  <w:style w:type="table" w:customStyle="1" w:styleId="51">
    <w:name w:val="51"/>
    <w:basedOn w:val="TableNormal"/>
    <w:tblPr>
      <w:tblStyleRowBandSize w:val="1"/>
      <w:tblStyleColBandSize w:val="1"/>
      <w:tblCellMar>
        <w:left w:w="115" w:type="dxa"/>
        <w:right w:w="115" w:type="dxa"/>
      </w:tblCellMar>
    </w:tblPr>
  </w:style>
  <w:style w:type="table" w:customStyle="1" w:styleId="50">
    <w:name w:val="50"/>
    <w:basedOn w:val="TableNormal"/>
    <w:tblPr>
      <w:tblStyleRowBandSize w:val="1"/>
      <w:tblStyleColBandSize w:val="1"/>
      <w:tblCellMar>
        <w:left w:w="115" w:type="dxa"/>
        <w:right w:w="115" w:type="dxa"/>
      </w:tblCellMar>
    </w:tblPr>
  </w:style>
  <w:style w:type="table" w:customStyle="1" w:styleId="49">
    <w:name w:val="49"/>
    <w:basedOn w:val="TableNormal"/>
    <w:tblPr>
      <w:tblStyleRowBandSize w:val="1"/>
      <w:tblStyleColBandSize w:val="1"/>
      <w:tblCellMar>
        <w:left w:w="115" w:type="dxa"/>
        <w:right w:w="115" w:type="dxa"/>
      </w:tblCellMar>
    </w:tblPr>
  </w:style>
  <w:style w:type="table" w:customStyle="1" w:styleId="48">
    <w:name w:val="48"/>
    <w:basedOn w:val="TableNormal"/>
    <w:tblPr>
      <w:tblStyleRowBandSize w:val="1"/>
      <w:tblStyleColBandSize w:val="1"/>
      <w:tblCellMar>
        <w:left w:w="115" w:type="dxa"/>
        <w:right w:w="115" w:type="dxa"/>
      </w:tblCellMar>
    </w:tblPr>
  </w:style>
  <w:style w:type="table" w:customStyle="1" w:styleId="47">
    <w:name w:val="47"/>
    <w:basedOn w:val="TableNormal"/>
    <w:tblPr>
      <w:tblStyleRowBandSize w:val="1"/>
      <w:tblStyleColBandSize w:val="1"/>
      <w:tblCellMar>
        <w:left w:w="115" w:type="dxa"/>
        <w:right w:w="115" w:type="dxa"/>
      </w:tblCellMar>
    </w:tblPr>
  </w:style>
  <w:style w:type="table" w:customStyle="1" w:styleId="46">
    <w:name w:val="46"/>
    <w:basedOn w:val="TableNormal"/>
    <w:tblPr>
      <w:tblStyleRowBandSize w:val="1"/>
      <w:tblStyleColBandSize w:val="1"/>
      <w:tblCellMar>
        <w:left w:w="115" w:type="dxa"/>
        <w:right w:w="115" w:type="dxa"/>
      </w:tblCellMar>
    </w:tblPr>
  </w:style>
  <w:style w:type="table" w:customStyle="1" w:styleId="45">
    <w:name w:val="45"/>
    <w:basedOn w:val="TableNormal"/>
    <w:tblPr>
      <w:tblStyleRowBandSize w:val="1"/>
      <w:tblStyleColBandSize w:val="1"/>
      <w:tblCellMar>
        <w:left w:w="115" w:type="dxa"/>
        <w:right w:w="115" w:type="dxa"/>
      </w:tblCellMar>
    </w:tblPr>
  </w:style>
  <w:style w:type="table" w:customStyle="1" w:styleId="44">
    <w:name w:val="44"/>
    <w:basedOn w:val="TableNormal"/>
    <w:tblPr>
      <w:tblStyleRowBandSize w:val="1"/>
      <w:tblStyleColBandSize w:val="1"/>
      <w:tblCellMar>
        <w:left w:w="115" w:type="dxa"/>
        <w:right w:w="115" w:type="dxa"/>
      </w:tblCellMar>
    </w:tblPr>
  </w:style>
  <w:style w:type="table" w:customStyle="1" w:styleId="43">
    <w:name w:val="43"/>
    <w:basedOn w:val="TableNormal"/>
    <w:tblPr>
      <w:tblStyleRowBandSize w:val="1"/>
      <w:tblStyleColBandSize w:val="1"/>
      <w:tblCellMar>
        <w:left w:w="115" w:type="dxa"/>
        <w:right w:w="115" w:type="dxa"/>
      </w:tblCellMar>
    </w:tblPr>
  </w:style>
  <w:style w:type="table" w:customStyle="1" w:styleId="42">
    <w:name w:val="42"/>
    <w:basedOn w:val="TableNormal"/>
    <w:tblPr>
      <w:tblStyleRowBandSize w:val="1"/>
      <w:tblStyleColBandSize w:val="1"/>
      <w:tblCellMar>
        <w:left w:w="115" w:type="dxa"/>
        <w:right w:w="115" w:type="dxa"/>
      </w:tblCellMar>
    </w:tblPr>
  </w:style>
  <w:style w:type="table" w:customStyle="1" w:styleId="41">
    <w:name w:val="41"/>
    <w:basedOn w:val="TableNormal"/>
    <w:tblPr>
      <w:tblStyleRowBandSize w:val="1"/>
      <w:tblStyleColBandSize w:val="1"/>
      <w:tblCellMar>
        <w:left w:w="115" w:type="dxa"/>
        <w:right w:w="115" w:type="dxa"/>
      </w:tblCellMar>
    </w:tblPr>
  </w:style>
  <w:style w:type="table" w:customStyle="1" w:styleId="40">
    <w:name w:val="40"/>
    <w:basedOn w:val="TableNormal"/>
    <w:tblPr>
      <w:tblStyleRowBandSize w:val="1"/>
      <w:tblStyleColBandSize w:val="1"/>
      <w:tblCellMar>
        <w:left w:w="115" w:type="dxa"/>
        <w:right w:w="115" w:type="dxa"/>
      </w:tblCellMar>
    </w:tblPr>
  </w:style>
  <w:style w:type="table" w:customStyle="1" w:styleId="39">
    <w:name w:val="39"/>
    <w:basedOn w:val="TableNormal"/>
    <w:tblPr>
      <w:tblStyleRowBandSize w:val="1"/>
      <w:tblStyleColBandSize w:val="1"/>
      <w:tblCellMar>
        <w:left w:w="115" w:type="dxa"/>
        <w:right w:w="115" w:type="dxa"/>
      </w:tblCellMar>
    </w:tblPr>
  </w:style>
  <w:style w:type="table" w:customStyle="1" w:styleId="38">
    <w:name w:val="38"/>
    <w:basedOn w:val="TableNormal"/>
    <w:tblPr>
      <w:tblStyleRowBandSize w:val="1"/>
      <w:tblStyleColBandSize w:val="1"/>
      <w:tblCellMar>
        <w:left w:w="115" w:type="dxa"/>
        <w:right w:w="115" w:type="dxa"/>
      </w:tblCellMar>
    </w:tblPr>
  </w:style>
  <w:style w:type="table" w:customStyle="1" w:styleId="37">
    <w:name w:val="37"/>
    <w:basedOn w:val="TableNormal"/>
    <w:tblPr>
      <w:tblStyleRowBandSize w:val="1"/>
      <w:tblStyleColBandSize w:val="1"/>
      <w:tblCellMar>
        <w:left w:w="115" w:type="dxa"/>
        <w:right w:w="115" w:type="dxa"/>
      </w:tblCellMar>
    </w:tblPr>
  </w:style>
  <w:style w:type="table" w:customStyle="1" w:styleId="36">
    <w:name w:val="36"/>
    <w:basedOn w:val="TableNormal"/>
    <w:tblPr>
      <w:tblStyleRowBandSize w:val="1"/>
      <w:tblStyleColBandSize w:val="1"/>
      <w:tblCellMar>
        <w:left w:w="115" w:type="dxa"/>
        <w:right w:w="115" w:type="dxa"/>
      </w:tblCellMar>
    </w:tblPr>
  </w:style>
  <w:style w:type="table" w:customStyle="1" w:styleId="35">
    <w:name w:val="35"/>
    <w:basedOn w:val="TableNormal"/>
    <w:tblPr>
      <w:tblStyleRowBandSize w:val="1"/>
      <w:tblStyleColBandSize w:val="1"/>
      <w:tblCellMar>
        <w:left w:w="115" w:type="dxa"/>
        <w:right w:w="115" w:type="dxa"/>
      </w:tblCellMar>
    </w:tblPr>
  </w:style>
  <w:style w:type="table" w:customStyle="1" w:styleId="34">
    <w:name w:val="34"/>
    <w:basedOn w:val="TableNormal"/>
    <w:tblPr>
      <w:tblStyleRowBandSize w:val="1"/>
      <w:tblStyleColBandSize w:val="1"/>
      <w:tblCellMar>
        <w:left w:w="115" w:type="dxa"/>
        <w:right w:w="115" w:type="dxa"/>
      </w:tblCellMar>
    </w:tblPr>
  </w:style>
  <w:style w:type="table" w:customStyle="1" w:styleId="33">
    <w:name w:val="33"/>
    <w:basedOn w:val="TableNormal"/>
    <w:tblPr>
      <w:tblStyleRowBandSize w:val="1"/>
      <w:tblStyleColBandSize w:val="1"/>
      <w:tblCellMar>
        <w:left w:w="115" w:type="dxa"/>
        <w:right w:w="115" w:type="dxa"/>
      </w:tblCellMar>
    </w:tblPr>
  </w:style>
  <w:style w:type="table" w:customStyle="1" w:styleId="32">
    <w:name w:val="32"/>
    <w:basedOn w:val="TableNormal"/>
    <w:tblPr>
      <w:tblStyleRowBandSize w:val="1"/>
      <w:tblStyleColBandSize w:val="1"/>
      <w:tblCellMar>
        <w:left w:w="115" w:type="dxa"/>
        <w:right w:w="115" w:type="dxa"/>
      </w:tblCellMar>
    </w:tblPr>
  </w:style>
  <w:style w:type="table" w:customStyle="1" w:styleId="31">
    <w:name w:val="31"/>
    <w:basedOn w:val="TableNormal"/>
    <w:tblPr>
      <w:tblStyleRowBandSize w:val="1"/>
      <w:tblStyleColBandSize w:val="1"/>
      <w:tblCellMar>
        <w:left w:w="115" w:type="dxa"/>
        <w:right w:w="115" w:type="dxa"/>
      </w:tblCellMar>
    </w:tblPr>
  </w:style>
  <w:style w:type="table" w:customStyle="1" w:styleId="30">
    <w:name w:val="30"/>
    <w:basedOn w:val="TableNormal"/>
    <w:tblPr>
      <w:tblStyleRowBandSize w:val="1"/>
      <w:tblStyleColBandSize w:val="1"/>
      <w:tblCellMar>
        <w:left w:w="115" w:type="dxa"/>
        <w:right w:w="115" w:type="dxa"/>
      </w:tblCellMar>
    </w:tblPr>
  </w:style>
  <w:style w:type="table" w:customStyle="1" w:styleId="29">
    <w:name w:val="29"/>
    <w:basedOn w:val="TableNormal"/>
    <w:tblPr>
      <w:tblStyleRowBandSize w:val="1"/>
      <w:tblStyleColBandSize w:val="1"/>
      <w:tblCellMar>
        <w:left w:w="115" w:type="dxa"/>
        <w:right w:w="115" w:type="dxa"/>
      </w:tblCellMar>
    </w:tblPr>
  </w:style>
  <w:style w:type="table" w:customStyle="1" w:styleId="28">
    <w:name w:val="28"/>
    <w:basedOn w:val="TableNormal"/>
    <w:tblPr>
      <w:tblStyleRowBandSize w:val="1"/>
      <w:tblStyleColBandSize w:val="1"/>
      <w:tblCellMar>
        <w:left w:w="115" w:type="dxa"/>
        <w:right w:w="115" w:type="dxa"/>
      </w:tblCellMar>
    </w:tblPr>
  </w:style>
  <w:style w:type="table" w:customStyle="1" w:styleId="27">
    <w:name w:val="27"/>
    <w:basedOn w:val="TableNormal"/>
    <w:tblPr>
      <w:tblStyleRowBandSize w:val="1"/>
      <w:tblStyleColBandSize w:val="1"/>
      <w:tblCellMar>
        <w:left w:w="115" w:type="dxa"/>
        <w:right w:w="115" w:type="dxa"/>
      </w:tblCellMar>
    </w:tblPr>
  </w:style>
  <w:style w:type="table" w:customStyle="1" w:styleId="26">
    <w:name w:val="26"/>
    <w:basedOn w:val="TableNormal"/>
    <w:tblPr>
      <w:tblStyleRowBandSize w:val="1"/>
      <w:tblStyleColBandSize w:val="1"/>
      <w:tblCellMar>
        <w:left w:w="115" w:type="dxa"/>
        <w:right w:w="115" w:type="dxa"/>
      </w:tblCellMar>
    </w:tblPr>
  </w:style>
  <w:style w:type="table" w:customStyle="1" w:styleId="25">
    <w:name w:val="25"/>
    <w:basedOn w:val="TableNormal"/>
    <w:tblPr>
      <w:tblStyleRowBandSize w:val="1"/>
      <w:tblStyleColBandSize w:val="1"/>
      <w:tblCellMar>
        <w:left w:w="115" w:type="dxa"/>
        <w:right w:w="115" w:type="dxa"/>
      </w:tblCellMar>
    </w:tblPr>
  </w:style>
  <w:style w:type="table" w:customStyle="1" w:styleId="24">
    <w:name w:val="24"/>
    <w:basedOn w:val="TableNormal"/>
    <w:tblPr>
      <w:tblStyleRowBandSize w:val="1"/>
      <w:tblStyleColBandSize w:val="1"/>
      <w:tblCellMar>
        <w:left w:w="115" w:type="dxa"/>
        <w:right w:w="115" w:type="dxa"/>
      </w:tblCellMar>
    </w:tblPr>
  </w:style>
  <w:style w:type="table" w:customStyle="1" w:styleId="23">
    <w:name w:val="23"/>
    <w:basedOn w:val="TableNormal"/>
    <w:tblPr>
      <w:tblStyleRowBandSize w:val="1"/>
      <w:tblStyleColBandSize w:val="1"/>
      <w:tblCellMar>
        <w:left w:w="115" w:type="dxa"/>
        <w:right w:w="1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tblPr>
      <w:tblStyleRowBandSize w:val="1"/>
      <w:tblStyleColBandSize w:val="1"/>
      <w:tblCellMar>
        <w:left w:w="115" w:type="dxa"/>
        <w:right w:w="115" w:type="dxa"/>
      </w:tblCellMar>
    </w:tblPr>
  </w:style>
  <w:style w:type="table" w:customStyle="1" w:styleId="18">
    <w:name w:val="18"/>
    <w:basedOn w:val="TableNormal"/>
    <w:tblPr>
      <w:tblStyleRowBandSize w:val="1"/>
      <w:tblStyleColBandSize w:val="1"/>
      <w:tblCellMar>
        <w:left w:w="115" w:type="dxa"/>
        <w:right w:w="115" w:type="dxa"/>
      </w:tblCellMar>
    </w:tblPr>
  </w:style>
  <w:style w:type="table" w:customStyle="1" w:styleId="17">
    <w:name w:val="17"/>
    <w:basedOn w:val="TableNormal"/>
    <w:tblPr>
      <w:tblStyleRowBandSize w:val="1"/>
      <w:tblStyleColBandSize w:val="1"/>
      <w:tblCellMar>
        <w:left w:w="115" w:type="dxa"/>
        <w:right w:w="115" w:type="dxa"/>
      </w:tblCellMar>
    </w:tblPr>
  </w:style>
  <w:style w:type="table" w:customStyle="1" w:styleId="16">
    <w:name w:val="16"/>
    <w:basedOn w:val="TableNormal"/>
    <w:tblPr>
      <w:tblStyleRowBandSize w:val="1"/>
      <w:tblStyleColBandSize w:val="1"/>
      <w:tblCellMar>
        <w:left w:w="115" w:type="dxa"/>
        <w:right w:w="115" w:type="dxa"/>
      </w:tblCellMar>
    </w:tblPr>
  </w:style>
  <w:style w:type="table" w:customStyle="1" w:styleId="15">
    <w:name w:val="15"/>
    <w:basedOn w:val="TableNormal"/>
    <w:tblPr>
      <w:tblStyleRowBandSize w:val="1"/>
      <w:tblStyleColBandSize w:val="1"/>
      <w:tblCellMar>
        <w:left w:w="115" w:type="dxa"/>
        <w:right w:w="115" w:type="dxa"/>
      </w:tblCellMar>
    </w:tblPr>
  </w:style>
  <w:style w:type="table" w:customStyle="1" w:styleId="14">
    <w:name w:val="14"/>
    <w:basedOn w:val="TableNormal"/>
    <w:tblPr>
      <w:tblStyleRowBandSize w:val="1"/>
      <w:tblStyleColBandSize w:val="1"/>
      <w:tblCellMar>
        <w:left w:w="115" w:type="dxa"/>
        <w:right w:w="115" w:type="dxa"/>
      </w:tblCellMar>
    </w:tblPr>
  </w:style>
  <w:style w:type="table" w:customStyle="1" w:styleId="13">
    <w:name w:val="13"/>
    <w:basedOn w:val="TableNormal"/>
    <w:tblPr>
      <w:tblStyleRowBandSize w:val="1"/>
      <w:tblStyleColBandSize w:val="1"/>
      <w:tblCellMar>
        <w:left w:w="115" w:type="dxa"/>
        <w:right w:w="115" w:type="dxa"/>
      </w:tblCellMar>
    </w:tblPr>
  </w:style>
  <w:style w:type="table" w:customStyle="1" w:styleId="12">
    <w:name w:val="12"/>
    <w:basedOn w:val="TableNormal"/>
    <w:tblPr>
      <w:tblStyleRowBandSize w:val="1"/>
      <w:tblStyleColBandSize w:val="1"/>
      <w:tblCellMar>
        <w:left w:w="115" w:type="dxa"/>
        <w:right w:w="115" w:type="dxa"/>
      </w:tblCellMar>
    </w:tblPr>
  </w:style>
  <w:style w:type="table" w:customStyle="1" w:styleId="110">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left w:w="115" w:type="dxa"/>
        <w:right w:w="1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table" w:customStyle="1" w:styleId="TableNormal1">
    <w:name w:val="Table Normal1"/>
    <w:qFormat/>
    <w:rsid w:val="00F55EFE"/>
    <w:pPr>
      <w:spacing w:after="0" w:line="240" w:lineRule="auto"/>
    </w:pPr>
    <w:rPr>
      <w:sz w:val="20"/>
      <w:szCs w:val="20"/>
    </w:rPr>
    <w:tblPr>
      <w:tblCellMar>
        <w:top w:w="0" w:type="dxa"/>
        <w:left w:w="0" w:type="dxa"/>
        <w:bottom w:w="0" w:type="dxa"/>
        <w:right w:w="0" w:type="dxa"/>
      </w:tblCellMar>
    </w:tblPr>
  </w:style>
  <w:style w:type="paragraph" w:customStyle="1" w:styleId="TOCHeading1">
    <w:name w:val="TOC Heading1"/>
    <w:basedOn w:val="Heading1"/>
    <w:next w:val="Normal"/>
    <w:uiPriority w:val="39"/>
    <w:unhideWhenUsed/>
    <w:qFormat/>
    <w:rsid w:val="00F55EFE"/>
    <w:pPr>
      <w:outlineLvl w:val="9"/>
    </w:pPr>
  </w:style>
  <w:style w:type="table" w:customStyle="1" w:styleId="Style51">
    <w:name w:val="_Style 51"/>
    <w:basedOn w:val="TableNormal1"/>
    <w:rsid w:val="00F55EFE"/>
    <w:tblPr>
      <w:tblCellMar>
        <w:left w:w="108" w:type="dxa"/>
        <w:right w:w="108" w:type="dxa"/>
      </w:tblCellMar>
    </w:tblPr>
  </w:style>
  <w:style w:type="table" w:customStyle="1" w:styleId="Style52">
    <w:name w:val="_Style 52"/>
    <w:basedOn w:val="TableNormal1"/>
    <w:rsid w:val="00F55EFE"/>
    <w:tblPr>
      <w:tblCellMar>
        <w:left w:w="108" w:type="dxa"/>
        <w:right w:w="108" w:type="dxa"/>
      </w:tblCellMar>
    </w:tblPr>
  </w:style>
  <w:style w:type="table" w:customStyle="1" w:styleId="Style53">
    <w:name w:val="_Style 53"/>
    <w:basedOn w:val="TableNormal1"/>
    <w:rsid w:val="00F55EFE"/>
    <w:tblPr>
      <w:tblCellMar>
        <w:left w:w="108" w:type="dxa"/>
        <w:right w:w="108" w:type="dxa"/>
      </w:tblCellMar>
    </w:tblPr>
  </w:style>
  <w:style w:type="table" w:customStyle="1" w:styleId="Style54">
    <w:name w:val="_Style 54"/>
    <w:basedOn w:val="TableNormal1"/>
    <w:rsid w:val="00F55EFE"/>
    <w:tblPr>
      <w:tblCellMar>
        <w:left w:w="108" w:type="dxa"/>
        <w:right w:w="108" w:type="dxa"/>
      </w:tblCellMar>
    </w:tblPr>
  </w:style>
  <w:style w:type="table" w:customStyle="1" w:styleId="Style55">
    <w:name w:val="_Style 55"/>
    <w:basedOn w:val="TableNormal1"/>
    <w:rsid w:val="00F55EFE"/>
    <w:tblPr>
      <w:tblCellMar>
        <w:left w:w="108" w:type="dxa"/>
        <w:right w:w="108" w:type="dxa"/>
      </w:tblCellMar>
    </w:tblPr>
  </w:style>
  <w:style w:type="table" w:customStyle="1" w:styleId="Style56">
    <w:name w:val="_Style 56"/>
    <w:basedOn w:val="TableNormal1"/>
    <w:rsid w:val="00F55EFE"/>
    <w:tblPr>
      <w:tblCellMar>
        <w:left w:w="108" w:type="dxa"/>
        <w:right w:w="108" w:type="dxa"/>
      </w:tblCellMar>
    </w:tblPr>
  </w:style>
  <w:style w:type="table" w:customStyle="1" w:styleId="Style57">
    <w:name w:val="_Style 57"/>
    <w:basedOn w:val="TableNormal1"/>
    <w:rsid w:val="00F55EFE"/>
    <w:tblPr>
      <w:tblCellMar>
        <w:left w:w="115" w:type="dxa"/>
        <w:right w:w="115" w:type="dxa"/>
      </w:tblCellMar>
    </w:tblPr>
  </w:style>
  <w:style w:type="table" w:customStyle="1" w:styleId="Style58">
    <w:name w:val="_Style 58"/>
    <w:basedOn w:val="TableNormal1"/>
    <w:rsid w:val="00F55EFE"/>
    <w:tblPr>
      <w:tblCellMar>
        <w:left w:w="115" w:type="dxa"/>
        <w:right w:w="115" w:type="dxa"/>
      </w:tblCellMar>
    </w:tblPr>
  </w:style>
  <w:style w:type="table" w:customStyle="1" w:styleId="Style59">
    <w:name w:val="_Style 59"/>
    <w:basedOn w:val="TableNormal1"/>
    <w:rsid w:val="00F55EFE"/>
    <w:tblPr>
      <w:tblCellMar>
        <w:left w:w="115" w:type="dxa"/>
        <w:right w:w="115" w:type="dxa"/>
      </w:tblCellMar>
    </w:tblPr>
  </w:style>
  <w:style w:type="table" w:customStyle="1" w:styleId="Style60">
    <w:name w:val="_Style 60"/>
    <w:basedOn w:val="TableNormal1"/>
    <w:rsid w:val="00F55EFE"/>
    <w:tblPr>
      <w:tblCellMar>
        <w:left w:w="115" w:type="dxa"/>
        <w:right w:w="115" w:type="dxa"/>
      </w:tblCellMar>
    </w:tblPr>
  </w:style>
  <w:style w:type="table" w:customStyle="1" w:styleId="Style61">
    <w:name w:val="_Style 61"/>
    <w:basedOn w:val="TableNormal1"/>
    <w:rsid w:val="00F55EFE"/>
    <w:tblPr>
      <w:tblCellMar>
        <w:left w:w="115" w:type="dxa"/>
        <w:right w:w="115" w:type="dxa"/>
      </w:tblCellMar>
    </w:tblPr>
  </w:style>
  <w:style w:type="table" w:customStyle="1" w:styleId="Style62">
    <w:name w:val="_Style 62"/>
    <w:basedOn w:val="TableNormal1"/>
    <w:rsid w:val="00F55EFE"/>
    <w:tblPr>
      <w:tblCellMar>
        <w:left w:w="108" w:type="dxa"/>
        <w:right w:w="108" w:type="dxa"/>
      </w:tblCellMar>
    </w:tblPr>
  </w:style>
  <w:style w:type="table" w:customStyle="1" w:styleId="Style63">
    <w:name w:val="_Style 63"/>
    <w:basedOn w:val="TableNormal1"/>
    <w:rsid w:val="00F55EFE"/>
    <w:tblPr>
      <w:tblCellMar>
        <w:left w:w="108" w:type="dxa"/>
        <w:right w:w="108" w:type="dxa"/>
      </w:tblCellMar>
    </w:tblPr>
  </w:style>
  <w:style w:type="table" w:customStyle="1" w:styleId="Style64">
    <w:name w:val="_Style 64"/>
    <w:basedOn w:val="TableNormal1"/>
    <w:qFormat/>
    <w:rsid w:val="00F55EFE"/>
    <w:tblPr>
      <w:tblCellMar>
        <w:left w:w="108" w:type="dxa"/>
        <w:right w:w="108" w:type="dxa"/>
      </w:tblCellMar>
    </w:tblPr>
  </w:style>
  <w:style w:type="table" w:customStyle="1" w:styleId="Style65">
    <w:name w:val="_Style 65"/>
    <w:basedOn w:val="TableNormal1"/>
    <w:qFormat/>
    <w:rsid w:val="00F55EFE"/>
    <w:tblPr>
      <w:tblCellMar>
        <w:left w:w="108" w:type="dxa"/>
        <w:right w:w="108" w:type="dxa"/>
      </w:tblCellMar>
    </w:tblPr>
  </w:style>
  <w:style w:type="table" w:customStyle="1" w:styleId="Style66">
    <w:name w:val="_Style 66"/>
    <w:basedOn w:val="TableNormal1"/>
    <w:rsid w:val="00F55EFE"/>
    <w:tblPr>
      <w:tblCellMar>
        <w:left w:w="108" w:type="dxa"/>
        <w:right w:w="108" w:type="dxa"/>
      </w:tblCellMar>
    </w:tblPr>
  </w:style>
  <w:style w:type="table" w:customStyle="1" w:styleId="Style67">
    <w:name w:val="_Style 67"/>
    <w:basedOn w:val="TableNormal1"/>
    <w:rsid w:val="00F55EFE"/>
    <w:tblPr>
      <w:tblCellMar>
        <w:left w:w="108" w:type="dxa"/>
        <w:right w:w="108" w:type="dxa"/>
      </w:tblCellMar>
    </w:tblPr>
  </w:style>
  <w:style w:type="table" w:customStyle="1" w:styleId="Style68">
    <w:name w:val="_Style 68"/>
    <w:basedOn w:val="TableNormal1"/>
    <w:rsid w:val="00F55EFE"/>
    <w:tblPr>
      <w:tblCellMar>
        <w:left w:w="108" w:type="dxa"/>
        <w:right w:w="108" w:type="dxa"/>
      </w:tblCellMar>
    </w:tblPr>
  </w:style>
  <w:style w:type="table" w:customStyle="1" w:styleId="Style69">
    <w:name w:val="_Style 69"/>
    <w:basedOn w:val="TableNormal1"/>
    <w:rsid w:val="00F55EFE"/>
    <w:tblPr>
      <w:tblCellMar>
        <w:left w:w="115" w:type="dxa"/>
        <w:right w:w="115" w:type="dxa"/>
      </w:tblCellMar>
    </w:tblPr>
  </w:style>
  <w:style w:type="table" w:customStyle="1" w:styleId="Style70">
    <w:name w:val="_Style 70"/>
    <w:basedOn w:val="TableNormal1"/>
    <w:rsid w:val="00F55EFE"/>
    <w:tblPr>
      <w:tblCellMar>
        <w:left w:w="115" w:type="dxa"/>
        <w:right w:w="115" w:type="dxa"/>
      </w:tblCellMar>
    </w:tblPr>
  </w:style>
  <w:style w:type="table" w:customStyle="1" w:styleId="Style71">
    <w:name w:val="_Style 71"/>
    <w:basedOn w:val="TableNormal1"/>
    <w:rsid w:val="00F55EFE"/>
    <w:tblPr>
      <w:tblCellMar>
        <w:left w:w="115" w:type="dxa"/>
        <w:right w:w="115" w:type="dxa"/>
      </w:tblCellMar>
    </w:tblPr>
  </w:style>
  <w:style w:type="table" w:customStyle="1" w:styleId="Style72">
    <w:name w:val="_Style 72"/>
    <w:basedOn w:val="TableNormal1"/>
    <w:rsid w:val="00F55EFE"/>
    <w:tblPr>
      <w:tblCellMar>
        <w:left w:w="115" w:type="dxa"/>
        <w:right w:w="115" w:type="dxa"/>
      </w:tblCellMar>
    </w:tblPr>
  </w:style>
  <w:style w:type="table" w:customStyle="1" w:styleId="Style73">
    <w:name w:val="_Style 73"/>
    <w:basedOn w:val="TableNormal1"/>
    <w:rsid w:val="00F55EFE"/>
    <w:tblPr>
      <w:tblCellMar>
        <w:left w:w="115" w:type="dxa"/>
        <w:right w:w="115" w:type="dxa"/>
      </w:tblCellMar>
    </w:tblPr>
  </w:style>
  <w:style w:type="table" w:customStyle="1" w:styleId="Style74">
    <w:name w:val="_Style 74"/>
    <w:basedOn w:val="TableNormal1"/>
    <w:rsid w:val="00F55EFE"/>
    <w:tblPr>
      <w:tblCellMar>
        <w:left w:w="115" w:type="dxa"/>
        <w:right w:w="115" w:type="dxa"/>
      </w:tblCellMar>
    </w:tblPr>
  </w:style>
  <w:style w:type="table" w:customStyle="1" w:styleId="Style75">
    <w:name w:val="_Style 75"/>
    <w:basedOn w:val="TableNormal1"/>
    <w:rsid w:val="00F55EFE"/>
    <w:tblPr>
      <w:tblCellMar>
        <w:left w:w="115" w:type="dxa"/>
        <w:right w:w="115" w:type="dxa"/>
      </w:tblCellMar>
    </w:tblPr>
  </w:style>
  <w:style w:type="table" w:customStyle="1" w:styleId="Style76">
    <w:name w:val="_Style 76"/>
    <w:basedOn w:val="TableNormal1"/>
    <w:rsid w:val="00F55EFE"/>
    <w:tblPr>
      <w:tblCellMar>
        <w:left w:w="115" w:type="dxa"/>
        <w:right w:w="115" w:type="dxa"/>
      </w:tblCellMar>
    </w:tblPr>
  </w:style>
  <w:style w:type="table" w:customStyle="1" w:styleId="Style77">
    <w:name w:val="_Style 77"/>
    <w:basedOn w:val="TableNormal1"/>
    <w:qFormat/>
    <w:rsid w:val="00F55EFE"/>
    <w:tblPr>
      <w:tblCellMar>
        <w:left w:w="115" w:type="dxa"/>
        <w:right w:w="115" w:type="dxa"/>
      </w:tblCellMar>
    </w:tblPr>
  </w:style>
  <w:style w:type="table" w:customStyle="1" w:styleId="Style78">
    <w:name w:val="_Style 78"/>
    <w:basedOn w:val="TableNormal1"/>
    <w:rsid w:val="00F55EFE"/>
    <w:tblPr>
      <w:tblCellMar>
        <w:left w:w="115" w:type="dxa"/>
        <w:right w:w="115" w:type="dxa"/>
      </w:tblCellMar>
    </w:tblPr>
  </w:style>
  <w:style w:type="table" w:customStyle="1" w:styleId="Style79">
    <w:name w:val="_Style 79"/>
    <w:basedOn w:val="TableNormal1"/>
    <w:rsid w:val="00F55EFE"/>
    <w:tblPr>
      <w:tblCellMar>
        <w:left w:w="115" w:type="dxa"/>
        <w:right w:w="115" w:type="dxa"/>
      </w:tblCellMar>
    </w:tblPr>
  </w:style>
  <w:style w:type="table" w:customStyle="1" w:styleId="Style80">
    <w:name w:val="_Style 80"/>
    <w:basedOn w:val="TableNormal1"/>
    <w:qFormat/>
    <w:rsid w:val="00F55EFE"/>
    <w:tblPr>
      <w:tblCellMar>
        <w:left w:w="115" w:type="dxa"/>
        <w:right w:w="115" w:type="dxa"/>
      </w:tblCellMar>
    </w:tblPr>
  </w:style>
  <w:style w:type="table" w:customStyle="1" w:styleId="Style81">
    <w:name w:val="_Style 81"/>
    <w:basedOn w:val="TableNormal1"/>
    <w:qFormat/>
    <w:rsid w:val="00F55EFE"/>
    <w:tblPr>
      <w:tblCellMar>
        <w:left w:w="115" w:type="dxa"/>
        <w:right w:w="115" w:type="dxa"/>
      </w:tblCellMar>
    </w:tblPr>
  </w:style>
  <w:style w:type="table" w:customStyle="1" w:styleId="Style82">
    <w:name w:val="_Style 82"/>
    <w:basedOn w:val="TableNormal1"/>
    <w:qFormat/>
    <w:rsid w:val="00F55EFE"/>
    <w:tblPr>
      <w:tblCellMar>
        <w:left w:w="115" w:type="dxa"/>
        <w:right w:w="115" w:type="dxa"/>
      </w:tblCellMar>
    </w:tblPr>
  </w:style>
  <w:style w:type="table" w:customStyle="1" w:styleId="Style83">
    <w:name w:val="_Style 83"/>
    <w:basedOn w:val="TableNormal1"/>
    <w:qFormat/>
    <w:rsid w:val="00F55EFE"/>
    <w:tblPr>
      <w:tblCellMar>
        <w:left w:w="115" w:type="dxa"/>
        <w:right w:w="115" w:type="dxa"/>
      </w:tblCellMar>
    </w:tblPr>
  </w:style>
  <w:style w:type="table" w:customStyle="1" w:styleId="Style84">
    <w:name w:val="_Style 84"/>
    <w:basedOn w:val="TableNormal1"/>
    <w:rsid w:val="00F55EFE"/>
    <w:tblPr>
      <w:tblCellMar>
        <w:left w:w="115" w:type="dxa"/>
        <w:right w:w="115" w:type="dxa"/>
      </w:tblCellMar>
    </w:tblPr>
  </w:style>
  <w:style w:type="table" w:customStyle="1" w:styleId="Style85">
    <w:name w:val="_Style 85"/>
    <w:basedOn w:val="TableNormal1"/>
    <w:rsid w:val="00F55EFE"/>
    <w:tblPr>
      <w:tblCellMar>
        <w:left w:w="115" w:type="dxa"/>
        <w:right w:w="115" w:type="dxa"/>
      </w:tblCellMar>
    </w:tblPr>
  </w:style>
  <w:style w:type="table" w:customStyle="1" w:styleId="Style86">
    <w:name w:val="_Style 86"/>
    <w:basedOn w:val="TableNormal1"/>
    <w:qFormat/>
    <w:rsid w:val="00F55EFE"/>
    <w:tblPr>
      <w:tblCellMar>
        <w:left w:w="115" w:type="dxa"/>
        <w:right w:w="115" w:type="dxa"/>
      </w:tblCellMar>
    </w:tblPr>
  </w:style>
  <w:style w:type="table" w:customStyle="1" w:styleId="Style87">
    <w:name w:val="_Style 87"/>
    <w:basedOn w:val="TableNormal1"/>
    <w:rsid w:val="00F55EFE"/>
    <w:tblPr>
      <w:tblCellMar>
        <w:left w:w="115" w:type="dxa"/>
        <w:right w:w="115" w:type="dxa"/>
      </w:tblCellMar>
    </w:tblPr>
  </w:style>
  <w:style w:type="table" w:customStyle="1" w:styleId="Style88">
    <w:name w:val="_Style 88"/>
    <w:basedOn w:val="TableNormal1"/>
    <w:rsid w:val="00F55EFE"/>
    <w:tblPr>
      <w:tblCellMar>
        <w:left w:w="115" w:type="dxa"/>
        <w:right w:w="115" w:type="dxa"/>
      </w:tblCellMar>
    </w:tblPr>
  </w:style>
  <w:style w:type="table" w:customStyle="1" w:styleId="Style89">
    <w:name w:val="_Style 89"/>
    <w:basedOn w:val="TableNormal1"/>
    <w:rsid w:val="00F55EFE"/>
    <w:tblPr>
      <w:tblCellMar>
        <w:left w:w="115" w:type="dxa"/>
        <w:right w:w="115" w:type="dxa"/>
      </w:tblCellMar>
    </w:tblPr>
  </w:style>
  <w:style w:type="table" w:customStyle="1" w:styleId="Style90">
    <w:name w:val="_Style 90"/>
    <w:basedOn w:val="TableNormal1"/>
    <w:rsid w:val="00F55EFE"/>
    <w:tblPr>
      <w:tblCellMar>
        <w:left w:w="115" w:type="dxa"/>
        <w:right w:w="115" w:type="dxa"/>
      </w:tblCellMar>
    </w:tblPr>
  </w:style>
  <w:style w:type="table" w:customStyle="1" w:styleId="Style91">
    <w:name w:val="_Style 91"/>
    <w:basedOn w:val="TableNormal1"/>
    <w:rsid w:val="00F55EFE"/>
    <w:tblPr>
      <w:tblCellMar>
        <w:left w:w="115" w:type="dxa"/>
        <w:right w:w="115" w:type="dxa"/>
      </w:tblCellMar>
    </w:tblPr>
  </w:style>
  <w:style w:type="table" w:customStyle="1" w:styleId="Style92">
    <w:name w:val="_Style 92"/>
    <w:basedOn w:val="TableNormal1"/>
    <w:rsid w:val="00F55EFE"/>
    <w:tblPr>
      <w:tblCellMar>
        <w:left w:w="115" w:type="dxa"/>
        <w:right w:w="115" w:type="dxa"/>
      </w:tblCellMar>
    </w:tblPr>
  </w:style>
  <w:style w:type="table" w:customStyle="1" w:styleId="Style93">
    <w:name w:val="_Style 93"/>
    <w:basedOn w:val="TableNormal1"/>
    <w:rsid w:val="00F55EFE"/>
    <w:tblPr>
      <w:tblCellMar>
        <w:left w:w="115" w:type="dxa"/>
        <w:right w:w="115" w:type="dxa"/>
      </w:tblCellMar>
    </w:tblPr>
  </w:style>
  <w:style w:type="table" w:customStyle="1" w:styleId="Style94">
    <w:name w:val="_Style 94"/>
    <w:basedOn w:val="TableNormal1"/>
    <w:rsid w:val="00F55EFE"/>
    <w:tblPr>
      <w:tblCellMar>
        <w:left w:w="115" w:type="dxa"/>
        <w:right w:w="115" w:type="dxa"/>
      </w:tblCellMar>
    </w:tblPr>
  </w:style>
  <w:style w:type="table" w:customStyle="1" w:styleId="Style95">
    <w:name w:val="_Style 95"/>
    <w:basedOn w:val="TableNormal1"/>
    <w:rsid w:val="00F55EFE"/>
    <w:tblPr>
      <w:tblCellMar>
        <w:left w:w="115" w:type="dxa"/>
        <w:right w:w="115" w:type="dxa"/>
      </w:tblCellMar>
    </w:tblPr>
  </w:style>
  <w:style w:type="table" w:customStyle="1" w:styleId="Style96">
    <w:name w:val="_Style 96"/>
    <w:basedOn w:val="TableNormal1"/>
    <w:rsid w:val="00F55EFE"/>
    <w:tblPr>
      <w:tblCellMar>
        <w:left w:w="115" w:type="dxa"/>
        <w:right w:w="115" w:type="dxa"/>
      </w:tblCellMar>
    </w:tblPr>
  </w:style>
  <w:style w:type="table" w:customStyle="1" w:styleId="Style97">
    <w:name w:val="_Style 97"/>
    <w:basedOn w:val="TableNormal1"/>
    <w:rsid w:val="00F55EFE"/>
    <w:tblPr>
      <w:tblCellMar>
        <w:left w:w="115" w:type="dxa"/>
        <w:right w:w="115" w:type="dxa"/>
      </w:tblCellMar>
    </w:tblPr>
  </w:style>
  <w:style w:type="table" w:customStyle="1" w:styleId="Style98">
    <w:name w:val="_Style 98"/>
    <w:basedOn w:val="TableNormal1"/>
    <w:rsid w:val="00F55EFE"/>
    <w:tblPr>
      <w:tblCellMar>
        <w:left w:w="115" w:type="dxa"/>
        <w:right w:w="115" w:type="dxa"/>
      </w:tblCellMar>
    </w:tblPr>
  </w:style>
  <w:style w:type="table" w:customStyle="1" w:styleId="Style99">
    <w:name w:val="_Style 99"/>
    <w:basedOn w:val="TableNormal1"/>
    <w:rsid w:val="00F55EFE"/>
    <w:tblPr>
      <w:tblCellMar>
        <w:left w:w="115" w:type="dxa"/>
        <w:right w:w="115" w:type="dxa"/>
      </w:tblCellMar>
    </w:tblPr>
  </w:style>
  <w:style w:type="table" w:customStyle="1" w:styleId="Style100">
    <w:name w:val="_Style 100"/>
    <w:basedOn w:val="TableNormal1"/>
    <w:rsid w:val="00F55EFE"/>
    <w:tblPr>
      <w:tblCellMar>
        <w:left w:w="115" w:type="dxa"/>
        <w:right w:w="115" w:type="dxa"/>
      </w:tblCellMar>
    </w:tblPr>
  </w:style>
  <w:style w:type="table" w:customStyle="1" w:styleId="Style101">
    <w:name w:val="_Style 101"/>
    <w:basedOn w:val="TableNormal1"/>
    <w:rsid w:val="00F55EFE"/>
    <w:tblPr>
      <w:tblCellMar>
        <w:left w:w="115" w:type="dxa"/>
        <w:right w:w="115" w:type="dxa"/>
      </w:tblCellMar>
    </w:tblPr>
  </w:style>
  <w:style w:type="table" w:customStyle="1" w:styleId="Style102">
    <w:name w:val="_Style 102"/>
    <w:basedOn w:val="TableNormal1"/>
    <w:rsid w:val="00F55EFE"/>
    <w:tblPr>
      <w:tblCellMar>
        <w:left w:w="115" w:type="dxa"/>
        <w:right w:w="115" w:type="dxa"/>
      </w:tblCellMar>
    </w:tblPr>
  </w:style>
  <w:style w:type="table" w:customStyle="1" w:styleId="Style103">
    <w:name w:val="_Style 103"/>
    <w:basedOn w:val="TableNormal1"/>
    <w:rsid w:val="00F55EFE"/>
    <w:tblPr>
      <w:tblCellMar>
        <w:left w:w="115" w:type="dxa"/>
        <w:right w:w="115" w:type="dxa"/>
      </w:tblCellMar>
    </w:tblPr>
  </w:style>
  <w:style w:type="table" w:customStyle="1" w:styleId="Style104">
    <w:name w:val="_Style 104"/>
    <w:basedOn w:val="TableNormal1"/>
    <w:rsid w:val="00F55EFE"/>
    <w:tblPr>
      <w:tblCellMar>
        <w:left w:w="115" w:type="dxa"/>
        <w:right w:w="115" w:type="dxa"/>
      </w:tblCellMar>
    </w:tblPr>
  </w:style>
  <w:style w:type="table" w:customStyle="1" w:styleId="Style105">
    <w:name w:val="_Style 105"/>
    <w:basedOn w:val="TableNormal1"/>
    <w:rsid w:val="00F55EFE"/>
    <w:tblPr>
      <w:tblCellMar>
        <w:left w:w="115" w:type="dxa"/>
        <w:right w:w="115" w:type="dxa"/>
      </w:tblCellMar>
    </w:tblPr>
  </w:style>
  <w:style w:type="table" w:customStyle="1" w:styleId="Style106">
    <w:name w:val="_Style 106"/>
    <w:basedOn w:val="TableNormal1"/>
    <w:rsid w:val="00F55EFE"/>
    <w:tblPr>
      <w:tblCellMar>
        <w:left w:w="115" w:type="dxa"/>
        <w:right w:w="115" w:type="dxa"/>
      </w:tblCellMar>
    </w:tblPr>
  </w:style>
  <w:style w:type="table" w:customStyle="1" w:styleId="Style107">
    <w:name w:val="_Style 107"/>
    <w:basedOn w:val="TableNormal1"/>
    <w:rsid w:val="00F55EFE"/>
    <w:tblPr>
      <w:tblCellMar>
        <w:left w:w="115" w:type="dxa"/>
        <w:right w:w="115" w:type="dxa"/>
      </w:tblCellMar>
    </w:tblPr>
  </w:style>
  <w:style w:type="table" w:customStyle="1" w:styleId="Style108">
    <w:name w:val="_Style 108"/>
    <w:basedOn w:val="TableNormal1"/>
    <w:rsid w:val="00F55EFE"/>
    <w:tblPr>
      <w:tblCellMar>
        <w:left w:w="115" w:type="dxa"/>
        <w:right w:w="115" w:type="dxa"/>
      </w:tblCellMar>
    </w:tblPr>
  </w:style>
  <w:style w:type="table" w:customStyle="1" w:styleId="Style109">
    <w:name w:val="_Style 109"/>
    <w:basedOn w:val="TableNormal1"/>
    <w:rsid w:val="00F55EFE"/>
    <w:tblPr>
      <w:tblCellMar>
        <w:left w:w="115" w:type="dxa"/>
        <w:right w:w="115" w:type="dxa"/>
      </w:tblCellMar>
    </w:tblPr>
  </w:style>
  <w:style w:type="table" w:customStyle="1" w:styleId="Style110">
    <w:name w:val="_Style 110"/>
    <w:basedOn w:val="TableNormal1"/>
    <w:rsid w:val="00F55EFE"/>
    <w:tblPr>
      <w:tblCellMar>
        <w:left w:w="115" w:type="dxa"/>
        <w:right w:w="115" w:type="dxa"/>
      </w:tblCellMar>
    </w:tblPr>
  </w:style>
  <w:style w:type="table" w:customStyle="1" w:styleId="Style111">
    <w:name w:val="_Style 111"/>
    <w:basedOn w:val="TableNormal1"/>
    <w:rsid w:val="00F55EFE"/>
    <w:tblPr>
      <w:tblCellMar>
        <w:left w:w="115" w:type="dxa"/>
        <w:right w:w="115" w:type="dxa"/>
      </w:tblCellMar>
    </w:tblPr>
  </w:style>
  <w:style w:type="table" w:customStyle="1" w:styleId="Style112">
    <w:name w:val="_Style 112"/>
    <w:basedOn w:val="TableNormal1"/>
    <w:rsid w:val="00F55EFE"/>
    <w:tblPr>
      <w:tblCellMar>
        <w:left w:w="115" w:type="dxa"/>
        <w:right w:w="115" w:type="dxa"/>
      </w:tblCellMar>
    </w:tblPr>
  </w:style>
  <w:style w:type="table" w:customStyle="1" w:styleId="Style113">
    <w:name w:val="_Style 113"/>
    <w:basedOn w:val="TableNormal1"/>
    <w:rsid w:val="00F55EFE"/>
    <w:tblPr>
      <w:tblCellMar>
        <w:left w:w="115" w:type="dxa"/>
        <w:right w:w="115" w:type="dxa"/>
      </w:tblCellMar>
    </w:tblPr>
  </w:style>
  <w:style w:type="table" w:customStyle="1" w:styleId="Style114">
    <w:name w:val="_Style 114"/>
    <w:basedOn w:val="TableNormal1"/>
    <w:qFormat/>
    <w:rsid w:val="00F55EFE"/>
    <w:tblPr>
      <w:tblCellMar>
        <w:left w:w="115" w:type="dxa"/>
        <w:right w:w="115" w:type="dxa"/>
      </w:tblCellMar>
    </w:tblPr>
  </w:style>
  <w:style w:type="table" w:customStyle="1" w:styleId="Style115">
    <w:name w:val="_Style 115"/>
    <w:basedOn w:val="TableNormal1"/>
    <w:rsid w:val="00F55EFE"/>
    <w:tblPr>
      <w:tblCellMar>
        <w:left w:w="115" w:type="dxa"/>
        <w:right w:w="115" w:type="dxa"/>
      </w:tblCellMar>
    </w:tblPr>
  </w:style>
  <w:style w:type="table" w:customStyle="1" w:styleId="Style116">
    <w:name w:val="_Style 116"/>
    <w:basedOn w:val="TableNormal1"/>
    <w:rsid w:val="00F55EFE"/>
    <w:tblPr>
      <w:tblCellMar>
        <w:left w:w="115" w:type="dxa"/>
        <w:right w:w="115" w:type="dxa"/>
      </w:tblCellMar>
    </w:tblPr>
  </w:style>
  <w:style w:type="table" w:customStyle="1" w:styleId="Style117">
    <w:name w:val="_Style 117"/>
    <w:basedOn w:val="TableNormal1"/>
    <w:rsid w:val="00F55EFE"/>
    <w:tblPr>
      <w:tblCellMar>
        <w:left w:w="115" w:type="dxa"/>
        <w:right w:w="115" w:type="dxa"/>
      </w:tblCellMar>
    </w:tblPr>
  </w:style>
  <w:style w:type="table" w:customStyle="1" w:styleId="Style118">
    <w:name w:val="_Style 118"/>
    <w:basedOn w:val="TableNormal1"/>
    <w:rsid w:val="00F55EFE"/>
    <w:tblPr>
      <w:tblCellMar>
        <w:left w:w="115" w:type="dxa"/>
        <w:right w:w="115" w:type="dxa"/>
      </w:tblCellMar>
    </w:tblPr>
  </w:style>
  <w:style w:type="table" w:customStyle="1" w:styleId="Style119">
    <w:name w:val="_Style 119"/>
    <w:basedOn w:val="TableNormal1"/>
    <w:rsid w:val="00F55EFE"/>
    <w:tblPr>
      <w:tblCellMar>
        <w:left w:w="115" w:type="dxa"/>
        <w:right w:w="115" w:type="dxa"/>
      </w:tblCellMar>
    </w:tblPr>
  </w:style>
  <w:style w:type="table" w:customStyle="1" w:styleId="Style120">
    <w:name w:val="_Style 120"/>
    <w:basedOn w:val="TableNormal1"/>
    <w:rsid w:val="00F55EFE"/>
    <w:tblPr>
      <w:tblCellMar>
        <w:left w:w="115" w:type="dxa"/>
        <w:right w:w="115" w:type="dxa"/>
      </w:tblCellMar>
    </w:tblPr>
  </w:style>
  <w:style w:type="table" w:customStyle="1" w:styleId="Style121">
    <w:name w:val="_Style 121"/>
    <w:basedOn w:val="TableNormal1"/>
    <w:rsid w:val="00F55EFE"/>
    <w:tblPr>
      <w:tblCellMar>
        <w:left w:w="115" w:type="dxa"/>
        <w:right w:w="115" w:type="dxa"/>
      </w:tblCellMar>
    </w:tblPr>
  </w:style>
  <w:style w:type="table" w:customStyle="1" w:styleId="Style122">
    <w:name w:val="_Style 122"/>
    <w:basedOn w:val="TableNormal1"/>
    <w:rsid w:val="00F55EFE"/>
    <w:tblPr>
      <w:tblCellMar>
        <w:left w:w="115" w:type="dxa"/>
        <w:right w:w="115" w:type="dxa"/>
      </w:tblCellMar>
    </w:tblPr>
  </w:style>
  <w:style w:type="table" w:customStyle="1" w:styleId="Style123">
    <w:name w:val="_Style 123"/>
    <w:basedOn w:val="TableNormal1"/>
    <w:rsid w:val="00F55EFE"/>
    <w:tblPr>
      <w:tblCellMar>
        <w:left w:w="115" w:type="dxa"/>
        <w:right w:w="115" w:type="dxa"/>
      </w:tblCellMar>
    </w:tblPr>
  </w:style>
  <w:style w:type="table" w:customStyle="1" w:styleId="Style124">
    <w:name w:val="_Style 124"/>
    <w:basedOn w:val="TableNormal1"/>
    <w:rsid w:val="00F55EFE"/>
    <w:tblPr>
      <w:tblCellMar>
        <w:left w:w="115" w:type="dxa"/>
        <w:right w:w="115" w:type="dxa"/>
      </w:tblCellMar>
    </w:tblPr>
  </w:style>
  <w:style w:type="table" w:customStyle="1" w:styleId="Style125">
    <w:name w:val="_Style 125"/>
    <w:basedOn w:val="TableNormal1"/>
    <w:rsid w:val="00F55EFE"/>
    <w:tblPr>
      <w:tblCellMar>
        <w:left w:w="115" w:type="dxa"/>
        <w:right w:w="115" w:type="dxa"/>
      </w:tblCellMar>
    </w:tblPr>
  </w:style>
  <w:style w:type="table" w:customStyle="1" w:styleId="Style126">
    <w:name w:val="_Style 126"/>
    <w:basedOn w:val="TableNormal1"/>
    <w:rsid w:val="00F55EFE"/>
    <w:tblPr>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061218">
      <w:bodyDiv w:val="1"/>
      <w:marLeft w:val="0"/>
      <w:marRight w:val="0"/>
      <w:marTop w:val="0"/>
      <w:marBottom w:val="0"/>
      <w:divBdr>
        <w:top w:val="none" w:sz="0" w:space="0" w:color="auto"/>
        <w:left w:val="none" w:sz="0" w:space="0" w:color="auto"/>
        <w:bottom w:val="none" w:sz="0" w:space="0" w:color="auto"/>
        <w:right w:val="none" w:sz="0" w:space="0" w:color="auto"/>
      </w:divBdr>
    </w:div>
    <w:div w:id="518666580">
      <w:bodyDiv w:val="1"/>
      <w:marLeft w:val="0"/>
      <w:marRight w:val="0"/>
      <w:marTop w:val="0"/>
      <w:marBottom w:val="0"/>
      <w:divBdr>
        <w:top w:val="none" w:sz="0" w:space="0" w:color="auto"/>
        <w:left w:val="none" w:sz="0" w:space="0" w:color="auto"/>
        <w:bottom w:val="none" w:sz="0" w:space="0" w:color="auto"/>
        <w:right w:val="none" w:sz="0" w:space="0" w:color="auto"/>
      </w:divBdr>
    </w:div>
    <w:div w:id="1265305976">
      <w:bodyDiv w:val="1"/>
      <w:marLeft w:val="0"/>
      <w:marRight w:val="0"/>
      <w:marTop w:val="0"/>
      <w:marBottom w:val="0"/>
      <w:divBdr>
        <w:top w:val="none" w:sz="0" w:space="0" w:color="auto"/>
        <w:left w:val="none" w:sz="0" w:space="0" w:color="auto"/>
        <w:bottom w:val="none" w:sz="0" w:space="0" w:color="auto"/>
        <w:right w:val="none" w:sz="0" w:space="0" w:color="auto"/>
      </w:divBdr>
    </w:div>
    <w:div w:id="19825335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footer" Target="footer5.xml"/><Relationship Id="rId42" Type="http://schemas.openxmlformats.org/officeDocument/2006/relationships/footer" Target="footer9.xml"/><Relationship Id="rId47" Type="http://schemas.openxmlformats.org/officeDocument/2006/relationships/image" Target="media/image17.png"/><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header" Target="header12.xml"/><Relationship Id="rId53" Type="http://schemas.openxmlformats.org/officeDocument/2006/relationships/image" Target="media/image23.png"/><Relationship Id="rId58" Type="http://schemas.openxmlformats.org/officeDocument/2006/relationships/image" Target="media/image26.png"/><Relationship Id="rId74" Type="http://schemas.openxmlformats.org/officeDocument/2006/relationships/image" Target="media/image38.png"/><Relationship Id="rId79" Type="http://schemas.openxmlformats.org/officeDocument/2006/relationships/header" Target="header18.xml"/><Relationship Id="rId5" Type="http://schemas.openxmlformats.org/officeDocument/2006/relationships/settings" Target="settings.xml"/><Relationship Id="rId61" Type="http://schemas.openxmlformats.org/officeDocument/2006/relationships/image" Target="media/image29.png"/><Relationship Id="rId82" Type="http://schemas.openxmlformats.org/officeDocument/2006/relationships/theme" Target="theme/theme1.xml"/><Relationship Id="rId19" Type="http://schemas.openxmlformats.org/officeDocument/2006/relationships/footer" Target="footer4.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7.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header" Target="header15.xml"/><Relationship Id="rId77" Type="http://schemas.openxmlformats.org/officeDocument/2006/relationships/header" Target="header17.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header" Target="header16.xml"/><Relationship Id="rId80" Type="http://schemas.openxmlformats.org/officeDocument/2006/relationships/footer" Target="footer14.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header" Target="header10.xml"/><Relationship Id="rId33" Type="http://schemas.openxmlformats.org/officeDocument/2006/relationships/image" Target="media/image7.png"/><Relationship Id="rId38" Type="http://schemas.openxmlformats.org/officeDocument/2006/relationships/footer" Target="footer8.xml"/><Relationship Id="rId46" Type="http://schemas.openxmlformats.org/officeDocument/2006/relationships/image" Target="media/image16.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eader" Target="header7.xml"/><Relationship Id="rId41" Type="http://schemas.openxmlformats.org/officeDocument/2006/relationships/header" Target="header13.xml"/><Relationship Id="rId54" Type="http://schemas.openxmlformats.org/officeDocument/2006/relationships/header" Target="header14.xml"/><Relationship Id="rId62" Type="http://schemas.openxmlformats.org/officeDocument/2006/relationships/image" Target="media/image30.png"/><Relationship Id="rId70" Type="http://schemas.openxmlformats.org/officeDocument/2006/relationships/footer" Target="footer11.xml"/><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19.png"/><Relationship Id="rId57" Type="http://schemas.openxmlformats.org/officeDocument/2006/relationships/image" Target="media/image25.png"/><Relationship Id="rId10" Type="http://schemas.openxmlformats.org/officeDocument/2006/relationships/header" Target="header1.xml"/><Relationship Id="rId31" Type="http://schemas.openxmlformats.org/officeDocument/2006/relationships/image" Target="media/image5.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footer" Target="footer12.xml"/><Relationship Id="rId78" Type="http://schemas.openxmlformats.org/officeDocument/2006/relationships/footer" Target="footer13.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6.xml"/><Relationship Id="rId39" Type="http://schemas.openxmlformats.org/officeDocument/2006/relationships/image" Target="media/image11.png"/><Relationship Id="rId34" Type="http://schemas.openxmlformats.org/officeDocument/2006/relationships/image" Target="media/image8.png"/><Relationship Id="rId50" Type="http://schemas.openxmlformats.org/officeDocument/2006/relationships/image" Target="media/image20.png"/><Relationship Id="rId55" Type="http://schemas.openxmlformats.org/officeDocument/2006/relationships/footer" Target="footer10.xml"/><Relationship Id="rId76"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image" Target="media/image37.png"/><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eader" Target="header9.xml"/><Relationship Id="rId40" Type="http://schemas.openxmlformats.org/officeDocument/2006/relationships/image" Target="media/image12.png"/><Relationship Id="rId45" Type="http://schemas.openxmlformats.org/officeDocument/2006/relationships/image" Target="media/image15.png"/><Relationship Id="rId66"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lMUu6EcPw+uZ0DKSmooFTX9gVg==">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A3E67E9-7779-A14D-970F-17D89DD23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49</Pages>
  <Words>4165</Words>
  <Characters>23747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b</dc:creator>
  <cp:keywords/>
  <dc:description/>
  <cp:lastModifiedBy>Microsoft Office User</cp:lastModifiedBy>
  <cp:revision>1</cp:revision>
  <dcterms:created xsi:type="dcterms:W3CDTF">2022-06-17T01:58:00Z</dcterms:created>
  <dcterms:modified xsi:type="dcterms:W3CDTF">2022-06-20T16:16:00Z</dcterms:modified>
</cp:coreProperties>
</file>